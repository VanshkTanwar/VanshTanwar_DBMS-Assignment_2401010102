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8D8C7">
      <w:pPr>
        <w:pStyle w:val="7"/>
      </w:pPr>
      <w:r>
        <w:rPr>
          <w:spacing w:val="-6"/>
        </w:rPr>
        <w:t>DATABASE</w:t>
      </w:r>
      <w:r>
        <w:rPr>
          <w:spacing w:val="-20"/>
        </w:rPr>
        <w:t xml:space="preserve"> </w:t>
      </w:r>
      <w:r>
        <w:rPr>
          <w:spacing w:val="-6"/>
        </w:rPr>
        <w:t>MANAGEMENT</w:t>
      </w:r>
      <w:r>
        <w:rPr>
          <w:spacing w:val="-2"/>
        </w:rPr>
        <w:t xml:space="preserve"> </w:t>
      </w:r>
      <w:r>
        <w:rPr>
          <w:spacing w:val="-6"/>
        </w:rPr>
        <w:t>LAB</w:t>
      </w:r>
    </w:p>
    <w:p w14:paraId="6A7B810C">
      <w:pPr>
        <w:spacing w:before="235"/>
        <w:ind w:left="301" w:right="853" w:firstLine="0"/>
        <w:jc w:val="center"/>
        <w:rPr>
          <w:b/>
          <w:sz w:val="36"/>
        </w:rPr>
      </w:pPr>
      <w:r>
        <w:rPr>
          <w:b/>
          <w:sz w:val="36"/>
        </w:rPr>
        <w:t>LAB</w:t>
      </w:r>
      <w:r>
        <w:rPr>
          <w:b/>
          <w:spacing w:val="-5"/>
          <w:sz w:val="36"/>
        </w:rPr>
        <w:t xml:space="preserve"> </w:t>
      </w:r>
      <w:r>
        <w:rPr>
          <w:b/>
          <w:spacing w:val="-2"/>
          <w:sz w:val="36"/>
        </w:rPr>
        <w:t>Report</w:t>
      </w:r>
    </w:p>
    <w:p w14:paraId="08C9ED57">
      <w:pPr>
        <w:spacing w:before="232"/>
        <w:ind w:left="280" w:right="853" w:firstLine="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fulfilment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requirement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48598B54">
      <w:pPr>
        <w:spacing w:before="212"/>
        <w:ind w:left="298" w:right="853" w:firstLine="0"/>
        <w:jc w:val="center"/>
        <w:rPr>
          <w:b/>
          <w:sz w:val="36"/>
        </w:rPr>
      </w:pPr>
      <w:r>
        <w:rPr>
          <w:b/>
          <w:sz w:val="36"/>
        </w:rPr>
        <w:t>BACHELORS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TECHNOLOGY</w:t>
      </w:r>
    </w:p>
    <w:p w14:paraId="24BA2BDD">
      <w:pPr>
        <w:spacing w:before="232"/>
        <w:ind w:left="282" w:right="853" w:firstLine="0"/>
        <w:jc w:val="center"/>
        <w:rPr>
          <w:i/>
          <w:sz w:val="28"/>
        </w:rPr>
      </w:pPr>
      <w:r>
        <w:rPr>
          <w:i/>
          <w:spacing w:val="-5"/>
          <w:sz w:val="28"/>
        </w:rPr>
        <w:t>to</w:t>
      </w:r>
    </w:p>
    <w:p w14:paraId="298594E0">
      <w:pPr>
        <w:spacing w:before="212"/>
        <w:ind w:left="3079" w:right="0" w:firstLine="0"/>
        <w:jc w:val="left"/>
        <w:rPr>
          <w:b/>
          <w:sz w:val="36"/>
        </w:rPr>
      </w:pPr>
      <w:r>
        <w:rPr>
          <w:b/>
          <w:sz w:val="36"/>
        </w:rPr>
        <w:t>K.R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Mangalam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3B90D51E">
      <w:pPr>
        <w:pStyle w:val="6"/>
        <w:rPr>
          <w:b/>
          <w:sz w:val="20"/>
        </w:rPr>
      </w:pPr>
    </w:p>
    <w:p w14:paraId="5E029596">
      <w:pPr>
        <w:pStyle w:val="6"/>
        <w:rPr>
          <w:b/>
          <w:sz w:val="20"/>
        </w:rPr>
      </w:pPr>
    </w:p>
    <w:p w14:paraId="7F9288F2">
      <w:pPr>
        <w:pStyle w:val="6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2893695</wp:posOffset>
            </wp:positionH>
            <wp:positionV relativeFrom="paragraph">
              <wp:posOffset>221615</wp:posOffset>
            </wp:positionV>
            <wp:extent cx="1755140" cy="15189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125" cy="151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36C38">
      <w:pPr>
        <w:pStyle w:val="6"/>
        <w:spacing w:before="420"/>
        <w:rPr>
          <w:b/>
          <w:sz w:val="36"/>
        </w:rPr>
      </w:pPr>
    </w:p>
    <w:p w14:paraId="2195539B">
      <w:pPr>
        <w:tabs>
          <w:tab w:val="left" w:pos="6936"/>
        </w:tabs>
        <w:spacing w:before="0"/>
        <w:ind w:left="51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by: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Submitted</w:t>
      </w:r>
      <w:r>
        <w:rPr>
          <w:b/>
          <w:spacing w:val="-3"/>
          <w:sz w:val="32"/>
        </w:rPr>
        <w:t xml:space="preserve"> </w:t>
      </w:r>
      <w:r>
        <w:rPr>
          <w:b/>
          <w:spacing w:val="-5"/>
          <w:sz w:val="32"/>
        </w:rPr>
        <w:t>to</w:t>
      </w:r>
    </w:p>
    <w:p w14:paraId="73942FC2">
      <w:pPr>
        <w:tabs>
          <w:tab w:val="left" w:pos="6750"/>
        </w:tabs>
        <w:spacing w:before="220"/>
        <w:ind w:left="518" w:right="0" w:firstLine="0"/>
        <w:jc w:val="left"/>
        <w:rPr>
          <w:b/>
          <w:sz w:val="32"/>
        </w:rPr>
      </w:pPr>
      <w:r>
        <w:rPr>
          <w:rFonts w:hint="default"/>
          <w:b/>
          <w:sz w:val="32"/>
          <w:lang w:val="en-IN"/>
        </w:rPr>
        <w:t>Vansh Tanwar</w:t>
      </w:r>
      <w:r>
        <w:rPr>
          <w:b/>
          <w:sz w:val="32"/>
        </w:rPr>
        <w:tab/>
      </w:r>
      <w:r>
        <w:rPr>
          <w:b/>
          <w:sz w:val="32"/>
        </w:rPr>
        <w:t>Ms.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Mansi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Kajal</w:t>
      </w:r>
    </w:p>
    <w:p w14:paraId="5CB4B425">
      <w:pPr>
        <w:spacing w:before="224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(2401010</w:t>
      </w:r>
      <w:r>
        <w:rPr>
          <w:rFonts w:hint="default"/>
          <w:b/>
          <w:spacing w:val="-2"/>
          <w:sz w:val="32"/>
          <w:lang w:val="en-IN"/>
        </w:rPr>
        <w:t>102</w:t>
      </w:r>
      <w:bookmarkStart w:id="9" w:name="_GoBack"/>
      <w:bookmarkEnd w:id="9"/>
      <w:r>
        <w:rPr>
          <w:b/>
          <w:spacing w:val="-2"/>
          <w:sz w:val="32"/>
        </w:rPr>
        <w:t>)</w:t>
      </w:r>
    </w:p>
    <w:p w14:paraId="5C83A70F">
      <w:pPr>
        <w:pStyle w:val="6"/>
        <w:rPr>
          <w:b/>
          <w:sz w:val="32"/>
        </w:rPr>
      </w:pPr>
    </w:p>
    <w:p w14:paraId="22CB8AA5">
      <w:pPr>
        <w:pStyle w:val="6"/>
        <w:spacing w:before="54"/>
        <w:rPr>
          <w:b/>
          <w:sz w:val="32"/>
        </w:rPr>
      </w:pPr>
    </w:p>
    <w:p w14:paraId="16DFEB5C">
      <w:pPr>
        <w:spacing w:before="0" w:line="374" w:lineRule="auto"/>
        <w:ind w:left="2454" w:right="1631" w:hanging="816"/>
        <w:jc w:val="left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Engineering School of Engineering and Technology</w:t>
      </w:r>
    </w:p>
    <w:p w14:paraId="0B185A0A">
      <w:pPr>
        <w:spacing w:before="2" w:line="376" w:lineRule="auto"/>
        <w:ind w:left="3340" w:right="1631" w:hanging="1766"/>
        <w:jc w:val="left"/>
        <w:rPr>
          <w:b/>
          <w:sz w:val="32"/>
        </w:rPr>
      </w:pPr>
      <w:r>
        <w:rPr>
          <w:b/>
          <w:sz w:val="32"/>
        </w:rPr>
        <w:t>K.R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Mangalam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University,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Gurugram-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122001,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India SESSION – 2025-2026</w:t>
      </w:r>
    </w:p>
    <w:p w14:paraId="748C6496">
      <w:pPr>
        <w:spacing w:after="0" w:line="376" w:lineRule="auto"/>
        <w:jc w:val="left"/>
        <w:rPr>
          <w:b/>
          <w:sz w:val="32"/>
        </w:rPr>
        <w:sectPr>
          <w:type w:val="continuous"/>
          <w:pgSz w:w="11910" w:h="16840"/>
          <w:pgMar w:top="1440" w:right="425" w:bottom="280" w:left="992" w:header="720" w:footer="720" w:gutter="0"/>
          <w:cols w:space="720" w:num="1"/>
        </w:sectPr>
      </w:pPr>
    </w:p>
    <w:p w14:paraId="7D4B803F">
      <w:pPr>
        <w:pStyle w:val="2"/>
      </w:pPr>
      <w:bookmarkStart w:id="0" w:name="Experiment : 1"/>
      <w:bookmarkEnd w:id="0"/>
      <w:r>
        <w:t>Experiment</w:t>
      </w:r>
      <w:r>
        <w:rPr>
          <w:spacing w:val="-1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151A77E4">
      <w:pPr>
        <w:spacing w:before="191" w:line="410" w:lineRule="auto"/>
        <w:ind w:left="448" w:right="1631" w:firstLine="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Consider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draw</w:t>
      </w:r>
      <w:r>
        <w:rPr>
          <w:spacing w:val="-14"/>
          <w:sz w:val="24"/>
        </w:rPr>
        <w:t xml:space="preserve"> </w:t>
      </w:r>
      <w:r>
        <w:rPr>
          <w:sz w:val="24"/>
        </w:rPr>
        <w:t>ER</w:t>
      </w:r>
      <w:r>
        <w:rPr>
          <w:spacing w:val="-13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entities and relationships to relation table for a given scenario:</w:t>
      </w:r>
    </w:p>
    <w:p w14:paraId="158D6186">
      <w:pPr>
        <w:pStyle w:val="3"/>
        <w:spacing w:before="3"/>
        <w:ind w:firstLine="0"/>
      </w:pPr>
      <w:bookmarkStart w:id="1" w:name="COLLEGE DATABASE"/>
      <w:bookmarkEnd w:id="1"/>
      <w:r>
        <w:rPr>
          <w:spacing w:val="-2"/>
        </w:rPr>
        <w:t>COLLEGE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24E567E3">
      <w:pPr>
        <w:spacing w:before="202" w:line="278" w:lineRule="auto"/>
        <w:ind w:left="448" w:right="4974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(USN,</w:t>
      </w:r>
      <w:r>
        <w:rPr>
          <w:spacing w:val="-14"/>
          <w:sz w:val="24"/>
        </w:rPr>
        <w:t xml:space="preserve"> </w:t>
      </w:r>
      <w:r>
        <w:rPr>
          <w:sz w:val="24"/>
        </w:rPr>
        <w:t>SName,</w:t>
      </w:r>
      <w:r>
        <w:rPr>
          <w:spacing w:val="-13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Phone,</w:t>
      </w:r>
      <w:r>
        <w:rPr>
          <w:spacing w:val="-13"/>
          <w:sz w:val="24"/>
        </w:rPr>
        <w:t xml:space="preserve"> </w:t>
      </w:r>
      <w:r>
        <w:rPr>
          <w:sz w:val="24"/>
        </w:rPr>
        <w:t>Gender) SEMSEC (SSID, Sem, Sec)</w:t>
      </w:r>
    </w:p>
    <w:p w14:paraId="1DA4096F">
      <w:pPr>
        <w:spacing w:before="0" w:line="289" w:lineRule="exact"/>
        <w:ind w:left="448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(USN,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SSID)</w:t>
      </w:r>
    </w:p>
    <w:p w14:paraId="56624E7C">
      <w:pPr>
        <w:spacing w:before="42"/>
        <w:ind w:left="448" w:right="0" w:firstLine="0"/>
        <w:jc w:val="left"/>
        <w:rPr>
          <w:sz w:val="24"/>
        </w:rPr>
      </w:pPr>
      <w:r>
        <w:rPr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(Subcode,</w:t>
      </w:r>
      <w:r>
        <w:rPr>
          <w:spacing w:val="-7"/>
          <w:sz w:val="24"/>
        </w:rPr>
        <w:t xml:space="preserve"> </w:t>
      </w:r>
      <w:r>
        <w:rPr>
          <w:sz w:val="24"/>
        </w:rPr>
        <w:t>Title,</w:t>
      </w:r>
      <w:r>
        <w:rPr>
          <w:spacing w:val="-13"/>
          <w:sz w:val="24"/>
        </w:rPr>
        <w:t xml:space="preserve"> </w:t>
      </w:r>
      <w:r>
        <w:rPr>
          <w:sz w:val="24"/>
        </w:rPr>
        <w:t>Sem,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Credits)</w:t>
      </w:r>
    </w:p>
    <w:p w14:paraId="45152B12">
      <w:pPr>
        <w:spacing w:before="53"/>
        <w:ind w:left="448" w:right="0" w:firstLine="0"/>
        <w:jc w:val="left"/>
        <w:rPr>
          <w:sz w:val="24"/>
        </w:rPr>
      </w:pPr>
      <w:r>
        <w:rPr>
          <w:spacing w:val="-2"/>
          <w:sz w:val="24"/>
        </w:rPr>
        <w:t>IAMARKS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(USN,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Subcode,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SSID,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Test1,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Test2,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Test3,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FinalIA)</w:t>
      </w:r>
    </w:p>
    <w:p w14:paraId="3723413D">
      <w:pPr>
        <w:spacing w:before="207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24842850">
      <w:pPr>
        <w:pStyle w:val="9"/>
        <w:numPr>
          <w:ilvl w:val="0"/>
          <w:numId w:val="1"/>
        </w:numPr>
        <w:tabs>
          <w:tab w:val="left" w:pos="1166"/>
          <w:tab w:val="left" w:pos="1168"/>
        </w:tabs>
        <w:spacing w:before="206" w:after="0" w:line="276" w:lineRule="auto"/>
        <w:ind w:left="1168" w:right="109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entities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STUDENT,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SEMSEC,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SUBJECT,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are</w:t>
      </w:r>
      <w:r>
        <w:rPr>
          <w:spacing w:val="-13"/>
          <w:sz w:val="22"/>
        </w:rPr>
        <w:t xml:space="preserve"> </w:t>
      </w:r>
      <w:r>
        <w:rPr>
          <w:sz w:val="22"/>
        </w:rPr>
        <w:t>identified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rectangles.</w:t>
      </w:r>
    </w:p>
    <w:p w14:paraId="52ACE521">
      <w:pPr>
        <w:pStyle w:val="9"/>
        <w:numPr>
          <w:ilvl w:val="0"/>
          <w:numId w:val="1"/>
        </w:numPr>
        <w:tabs>
          <w:tab w:val="left" w:pos="1166"/>
        </w:tabs>
        <w:spacing w:before="162" w:after="0" w:line="240" w:lineRule="auto"/>
        <w:ind w:left="1166" w:right="0" w:hanging="358"/>
        <w:jc w:val="left"/>
        <w:rPr>
          <w:sz w:val="22"/>
        </w:rPr>
      </w:pPr>
      <w:r>
        <w:rPr>
          <w:spacing w:val="-2"/>
          <w:sz w:val="22"/>
        </w:rPr>
        <w:t>The attributes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represented using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ellipses:</w:t>
      </w:r>
    </w:p>
    <w:p w14:paraId="0CFA11B5">
      <w:pPr>
        <w:pStyle w:val="9"/>
        <w:numPr>
          <w:ilvl w:val="0"/>
          <w:numId w:val="2"/>
        </w:numPr>
        <w:tabs>
          <w:tab w:val="left" w:pos="612"/>
        </w:tabs>
        <w:spacing w:before="202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STUDENT: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USN</w:t>
      </w:r>
      <w:r>
        <w:rPr>
          <w:spacing w:val="-12"/>
          <w:sz w:val="22"/>
        </w:rPr>
        <w:t xml:space="preserve"> </w:t>
      </w:r>
      <w:r>
        <w:rPr>
          <w:sz w:val="22"/>
        </w:rPr>
        <w:t>(Primary</w:t>
      </w:r>
      <w:r>
        <w:rPr>
          <w:spacing w:val="-10"/>
          <w:sz w:val="22"/>
        </w:rPr>
        <w:t xml:space="preserve"> </w:t>
      </w:r>
      <w:r>
        <w:rPr>
          <w:sz w:val="22"/>
        </w:rPr>
        <w:t>Key),</w:t>
      </w:r>
      <w:r>
        <w:rPr>
          <w:spacing w:val="-12"/>
          <w:sz w:val="22"/>
        </w:rPr>
        <w:t xml:space="preserve"> </w:t>
      </w:r>
      <w:r>
        <w:rPr>
          <w:sz w:val="22"/>
        </w:rPr>
        <w:t>SName,</w:t>
      </w:r>
      <w:r>
        <w:rPr>
          <w:spacing w:val="-10"/>
          <w:sz w:val="22"/>
        </w:rPr>
        <w:t xml:space="preserve"> </w:t>
      </w:r>
      <w:r>
        <w:rPr>
          <w:sz w:val="22"/>
        </w:rPr>
        <w:t>Address,</w:t>
      </w:r>
      <w:r>
        <w:rPr>
          <w:spacing w:val="-12"/>
          <w:sz w:val="22"/>
        </w:rPr>
        <w:t xml:space="preserve"> </w:t>
      </w:r>
      <w:r>
        <w:rPr>
          <w:sz w:val="22"/>
        </w:rPr>
        <w:t>Phone,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Gender</w:t>
      </w:r>
    </w:p>
    <w:p w14:paraId="255B2BEE">
      <w:pPr>
        <w:pStyle w:val="9"/>
        <w:numPr>
          <w:ilvl w:val="0"/>
          <w:numId w:val="3"/>
        </w:numPr>
        <w:tabs>
          <w:tab w:val="left" w:pos="657"/>
        </w:tabs>
        <w:spacing w:before="4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USN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underlined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Primary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388C9FA9">
      <w:pPr>
        <w:pStyle w:val="9"/>
        <w:numPr>
          <w:ilvl w:val="0"/>
          <w:numId w:val="3"/>
        </w:numPr>
        <w:tabs>
          <w:tab w:val="left" w:pos="657"/>
        </w:tabs>
        <w:spacing w:before="5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Phone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shown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single-valued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attribute.</w:t>
      </w:r>
    </w:p>
    <w:p w14:paraId="47186AF1">
      <w:pPr>
        <w:pStyle w:val="9"/>
        <w:numPr>
          <w:ilvl w:val="0"/>
          <w:numId w:val="2"/>
        </w:numPr>
        <w:tabs>
          <w:tab w:val="left" w:pos="612"/>
        </w:tabs>
        <w:spacing w:before="201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SEMSEC: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SSID</w:t>
      </w:r>
      <w:r>
        <w:rPr>
          <w:spacing w:val="-9"/>
          <w:sz w:val="22"/>
        </w:rPr>
        <w:t xml:space="preserve"> </w:t>
      </w:r>
      <w:r>
        <w:rPr>
          <w:sz w:val="22"/>
        </w:rPr>
        <w:t>(Primary</w:t>
      </w:r>
      <w:r>
        <w:rPr>
          <w:spacing w:val="-8"/>
          <w:sz w:val="22"/>
        </w:rPr>
        <w:t xml:space="preserve"> </w:t>
      </w:r>
      <w:r>
        <w:rPr>
          <w:sz w:val="22"/>
        </w:rPr>
        <w:t>Key),</w:t>
      </w:r>
      <w:r>
        <w:rPr>
          <w:spacing w:val="-7"/>
          <w:sz w:val="22"/>
        </w:rPr>
        <w:t xml:space="preserve"> </w:t>
      </w:r>
      <w:r>
        <w:rPr>
          <w:sz w:val="22"/>
        </w:rPr>
        <w:t>Sem,</w:t>
      </w:r>
      <w:r>
        <w:rPr>
          <w:spacing w:val="-12"/>
          <w:sz w:val="22"/>
        </w:rPr>
        <w:t xml:space="preserve"> </w:t>
      </w:r>
      <w:r>
        <w:rPr>
          <w:spacing w:val="-5"/>
          <w:sz w:val="22"/>
        </w:rPr>
        <w:t>Sec</w:t>
      </w:r>
    </w:p>
    <w:p w14:paraId="05267076">
      <w:pPr>
        <w:pStyle w:val="9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SSID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underlined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Primary</w:t>
      </w:r>
      <w:r>
        <w:rPr>
          <w:spacing w:val="-4"/>
          <w:sz w:val="22"/>
        </w:rPr>
        <w:t xml:space="preserve"> Key.</w:t>
      </w:r>
    </w:p>
    <w:p w14:paraId="6CEEEE57">
      <w:pPr>
        <w:pStyle w:val="9"/>
        <w:numPr>
          <w:ilvl w:val="0"/>
          <w:numId w:val="2"/>
        </w:numPr>
        <w:tabs>
          <w:tab w:val="left" w:pos="612"/>
        </w:tabs>
        <w:spacing w:before="196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SUBJECT: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Subcode</w:t>
      </w:r>
      <w:r>
        <w:rPr>
          <w:spacing w:val="-9"/>
          <w:sz w:val="22"/>
        </w:rPr>
        <w:t xml:space="preserve"> </w:t>
      </w:r>
      <w:r>
        <w:rPr>
          <w:sz w:val="22"/>
        </w:rPr>
        <w:t>(Primary</w:t>
      </w:r>
      <w:r>
        <w:rPr>
          <w:spacing w:val="-12"/>
          <w:sz w:val="22"/>
        </w:rPr>
        <w:t xml:space="preserve"> </w:t>
      </w:r>
      <w:r>
        <w:rPr>
          <w:sz w:val="22"/>
        </w:rPr>
        <w:t>Key),</w:t>
      </w:r>
      <w:r>
        <w:rPr>
          <w:spacing w:val="-8"/>
          <w:sz w:val="22"/>
        </w:rPr>
        <w:t xml:space="preserve"> </w:t>
      </w:r>
      <w:r>
        <w:rPr>
          <w:sz w:val="22"/>
        </w:rPr>
        <w:t>Title,</w:t>
      </w:r>
      <w:r>
        <w:rPr>
          <w:spacing w:val="-12"/>
          <w:sz w:val="22"/>
        </w:rPr>
        <w:t xml:space="preserve"> </w:t>
      </w:r>
      <w:r>
        <w:rPr>
          <w:sz w:val="22"/>
        </w:rPr>
        <w:t>Sem,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Credits</w:t>
      </w:r>
    </w:p>
    <w:p w14:paraId="1883A071">
      <w:pPr>
        <w:pStyle w:val="9"/>
        <w:numPr>
          <w:ilvl w:val="0"/>
          <w:numId w:val="3"/>
        </w:numPr>
        <w:tabs>
          <w:tab w:val="left" w:pos="657"/>
        </w:tabs>
        <w:spacing w:before="46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Subcode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underlined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Primary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166184B8">
      <w:pPr>
        <w:pStyle w:val="9"/>
        <w:numPr>
          <w:ilvl w:val="0"/>
          <w:numId w:val="2"/>
        </w:numPr>
        <w:tabs>
          <w:tab w:val="left" w:pos="612"/>
        </w:tabs>
        <w:spacing w:before="206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IAMARKS: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USN,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Subcode,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SSID,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Test1,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Test2,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Test3,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FinalIA</w:t>
      </w:r>
    </w:p>
    <w:p w14:paraId="02FF3E79">
      <w:pPr>
        <w:pStyle w:val="9"/>
        <w:numPr>
          <w:ilvl w:val="0"/>
          <w:numId w:val="3"/>
        </w:numPr>
        <w:tabs>
          <w:tab w:val="left" w:pos="657"/>
        </w:tabs>
        <w:spacing w:before="4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USN,</w:t>
      </w:r>
      <w:r>
        <w:rPr>
          <w:spacing w:val="-13"/>
          <w:sz w:val="22"/>
        </w:rPr>
        <w:t xml:space="preserve"> </w:t>
      </w:r>
      <w:r>
        <w:rPr>
          <w:sz w:val="22"/>
        </w:rPr>
        <w:t>Subcode,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SSID</w:t>
      </w:r>
      <w:r>
        <w:rPr>
          <w:spacing w:val="-13"/>
          <w:sz w:val="22"/>
        </w:rPr>
        <w:t xml:space="preserve"> </w:t>
      </w:r>
      <w:r>
        <w:rPr>
          <w:sz w:val="22"/>
        </w:rPr>
        <w:t>together</w:t>
      </w:r>
      <w:r>
        <w:rPr>
          <w:spacing w:val="-8"/>
          <w:sz w:val="22"/>
        </w:rPr>
        <w:t xml:space="preserve"> </w:t>
      </w:r>
      <w:r>
        <w:rPr>
          <w:sz w:val="22"/>
        </w:rPr>
        <w:t>form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composite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630CB779">
      <w:pPr>
        <w:pStyle w:val="9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pacing w:val="-2"/>
          <w:sz w:val="22"/>
        </w:rPr>
        <w:t>Test1,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Test2,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Test3,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 FinalIA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are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normal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attributes.</w:t>
      </w:r>
    </w:p>
    <w:p w14:paraId="624456E2">
      <w:pPr>
        <w:pStyle w:val="9"/>
        <w:numPr>
          <w:ilvl w:val="0"/>
          <w:numId w:val="1"/>
        </w:numPr>
        <w:tabs>
          <w:tab w:val="left" w:pos="1166"/>
        </w:tabs>
        <w:spacing w:before="196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17"/>
          <w:sz w:val="22"/>
        </w:rPr>
        <w:t xml:space="preserve"> </w:t>
      </w:r>
      <w:r>
        <w:rPr>
          <w:sz w:val="22"/>
        </w:rPr>
        <w:t>keys</w:t>
      </w:r>
      <w:r>
        <w:rPr>
          <w:spacing w:val="-13"/>
          <w:sz w:val="22"/>
        </w:rPr>
        <w:t xml:space="preserve"> </w:t>
      </w:r>
      <w:r>
        <w:rPr>
          <w:sz w:val="22"/>
        </w:rPr>
        <w:t>are</w:t>
      </w:r>
      <w:r>
        <w:rPr>
          <w:spacing w:val="-11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12"/>
          <w:sz w:val="22"/>
        </w:rPr>
        <w:t xml:space="preserve"> </w:t>
      </w:r>
      <w:r>
        <w:rPr>
          <w:sz w:val="22"/>
        </w:rPr>
        <w:t>by</w:t>
      </w:r>
      <w:r>
        <w:rPr>
          <w:spacing w:val="-13"/>
          <w:sz w:val="22"/>
        </w:rPr>
        <w:t xml:space="preserve"> </w:t>
      </w:r>
      <w:r>
        <w:rPr>
          <w:sz w:val="22"/>
        </w:rPr>
        <w:t>underlining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attribute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names.</w:t>
      </w:r>
    </w:p>
    <w:p w14:paraId="02B76604">
      <w:pPr>
        <w:pStyle w:val="9"/>
        <w:numPr>
          <w:ilvl w:val="0"/>
          <w:numId w:val="1"/>
        </w:numPr>
        <w:tabs>
          <w:tab w:val="left" w:pos="1166"/>
        </w:tabs>
        <w:spacing w:before="212" w:after="0" w:line="240" w:lineRule="auto"/>
        <w:ind w:left="1166" w:right="0" w:hanging="358"/>
        <w:jc w:val="left"/>
        <w:rPr>
          <w:sz w:val="22"/>
        </w:rPr>
      </w:pPr>
      <w:r>
        <w:rPr>
          <w:b/>
          <w:sz w:val="22"/>
        </w:rPr>
        <w:t>CLASS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drawn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sz w:val="22"/>
        </w:rPr>
        <w:t>(diamond</w:t>
      </w:r>
      <w:r>
        <w:rPr>
          <w:spacing w:val="-8"/>
          <w:sz w:val="22"/>
        </w:rPr>
        <w:t xml:space="preserve"> </w:t>
      </w:r>
      <w:r>
        <w:rPr>
          <w:sz w:val="22"/>
        </w:rPr>
        <w:t>shape)</w:t>
      </w:r>
      <w:r>
        <w:rPr>
          <w:spacing w:val="-8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b/>
          <w:spacing w:val="-2"/>
          <w:sz w:val="22"/>
        </w:rPr>
        <w:t>SEMSEC</w:t>
      </w:r>
      <w:r>
        <w:rPr>
          <w:spacing w:val="-2"/>
          <w:sz w:val="22"/>
        </w:rPr>
        <w:t>.</w:t>
      </w:r>
    </w:p>
    <w:p w14:paraId="13300660">
      <w:pPr>
        <w:pStyle w:val="9"/>
        <w:numPr>
          <w:ilvl w:val="0"/>
          <w:numId w:val="1"/>
        </w:numPr>
        <w:tabs>
          <w:tab w:val="left" w:pos="1166"/>
          <w:tab w:val="left" w:pos="1168"/>
        </w:tabs>
        <w:spacing w:before="201" w:after="0" w:line="276" w:lineRule="auto"/>
        <w:ind w:left="1168" w:right="152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SEMSEC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through</w:t>
      </w:r>
      <w:r>
        <w:rPr>
          <w:spacing w:val="-8"/>
          <w:sz w:val="22"/>
        </w:rPr>
        <w:t xml:space="preserve"> </w:t>
      </w:r>
      <w:r>
        <w:rPr>
          <w:sz w:val="22"/>
        </w:rPr>
        <w:t>CLASS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M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meaning</w:t>
      </w:r>
      <w:r>
        <w:rPr>
          <w:spacing w:val="-7"/>
          <w:sz w:val="22"/>
        </w:rPr>
        <w:t xml:space="preserve"> </w:t>
      </w:r>
      <w:r>
        <w:rPr>
          <w:sz w:val="22"/>
        </w:rPr>
        <w:t>many students belong to one semester and section.</w:t>
      </w:r>
    </w:p>
    <w:p w14:paraId="34755756">
      <w:pPr>
        <w:pStyle w:val="9"/>
        <w:numPr>
          <w:ilvl w:val="0"/>
          <w:numId w:val="1"/>
        </w:numPr>
        <w:tabs>
          <w:tab w:val="left" w:pos="1166"/>
          <w:tab w:val="left" w:pos="1168"/>
        </w:tabs>
        <w:spacing w:before="163" w:after="0" w:line="276" w:lineRule="auto"/>
        <w:ind w:left="1168" w:right="147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M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relationship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between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SUBJECT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resolved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associative entity </w:t>
      </w:r>
      <w:r>
        <w:rPr>
          <w:b/>
          <w:sz w:val="22"/>
        </w:rPr>
        <w:t>IAMARKS</w:t>
      </w:r>
      <w:r>
        <w:rPr>
          <w:sz w:val="22"/>
        </w:rPr>
        <w:t>.</w:t>
      </w:r>
    </w:p>
    <w:p w14:paraId="73C789D7">
      <w:pPr>
        <w:pStyle w:val="9"/>
        <w:numPr>
          <w:ilvl w:val="0"/>
          <w:numId w:val="1"/>
        </w:numPr>
        <w:tabs>
          <w:tab w:val="left" w:pos="1166"/>
          <w:tab w:val="left" w:pos="1168"/>
        </w:tabs>
        <w:spacing w:before="168" w:after="0" w:line="273" w:lineRule="auto"/>
        <w:ind w:left="1168" w:right="150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indicating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-6"/>
          <w:sz w:val="22"/>
        </w:rPr>
        <w:t xml:space="preserve"> </w:t>
      </w:r>
      <w:r>
        <w:rPr>
          <w:sz w:val="22"/>
        </w:rPr>
        <w:t>can</w:t>
      </w:r>
      <w:r>
        <w:rPr>
          <w:spacing w:val="-8"/>
          <w:sz w:val="22"/>
        </w:rPr>
        <w:t xml:space="preserve"> </w:t>
      </w:r>
      <w:r>
        <w:rPr>
          <w:sz w:val="22"/>
        </w:rPr>
        <w:t>have</w:t>
      </w:r>
      <w:r>
        <w:rPr>
          <w:spacing w:val="-7"/>
          <w:sz w:val="22"/>
        </w:rPr>
        <w:t xml:space="preserve"> </w:t>
      </w:r>
      <w:r>
        <w:rPr>
          <w:sz w:val="22"/>
        </w:rPr>
        <w:t>multiple internal assessment records.</w:t>
      </w:r>
    </w:p>
    <w:p w14:paraId="0AA9F667">
      <w:pPr>
        <w:pStyle w:val="9"/>
        <w:numPr>
          <w:ilvl w:val="0"/>
          <w:numId w:val="1"/>
        </w:numPr>
        <w:tabs>
          <w:tab w:val="left" w:pos="1166"/>
          <w:tab w:val="left" w:pos="1168"/>
        </w:tabs>
        <w:spacing w:before="167" w:after="0" w:line="273" w:lineRule="auto"/>
        <w:ind w:left="1168" w:right="139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SUBJECT –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indicating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7"/>
          <w:sz w:val="22"/>
        </w:rPr>
        <w:t xml:space="preserve"> </w:t>
      </w:r>
      <w:r>
        <w:rPr>
          <w:sz w:val="22"/>
        </w:rPr>
        <w:t>subject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multiple</w:t>
      </w:r>
      <w:r>
        <w:rPr>
          <w:spacing w:val="-7"/>
          <w:sz w:val="22"/>
        </w:rPr>
        <w:t xml:space="preserve"> </w:t>
      </w:r>
      <w:r>
        <w:rPr>
          <w:sz w:val="22"/>
        </w:rPr>
        <w:t>IA records for different students.</w:t>
      </w:r>
    </w:p>
    <w:p w14:paraId="58972FA6">
      <w:pPr>
        <w:pStyle w:val="9"/>
        <w:spacing w:after="0" w:line="273" w:lineRule="auto"/>
        <w:jc w:val="left"/>
        <w:rPr>
          <w:sz w:val="22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634BCB98">
      <w:pPr>
        <w:pStyle w:val="9"/>
        <w:numPr>
          <w:ilvl w:val="0"/>
          <w:numId w:val="1"/>
        </w:numPr>
        <w:tabs>
          <w:tab w:val="left" w:pos="1166"/>
          <w:tab w:val="left" w:pos="1168"/>
        </w:tabs>
        <w:spacing w:before="26" w:after="0" w:line="276" w:lineRule="auto"/>
        <w:ind w:left="1168" w:right="116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SEMSEC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showing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marks</w:t>
      </w:r>
      <w:r>
        <w:rPr>
          <w:spacing w:val="-9"/>
          <w:sz w:val="22"/>
        </w:rPr>
        <w:t xml:space="preserve"> </w:t>
      </w:r>
      <w:r>
        <w:rPr>
          <w:sz w:val="22"/>
        </w:rPr>
        <w:t>are</w:t>
      </w:r>
      <w:r>
        <w:rPr>
          <w:spacing w:val="-8"/>
          <w:sz w:val="22"/>
        </w:rPr>
        <w:t xml:space="preserve"> </w:t>
      </w:r>
      <w:r>
        <w:rPr>
          <w:sz w:val="22"/>
        </w:rPr>
        <w:t>maintained</w:t>
      </w:r>
      <w:r>
        <w:rPr>
          <w:spacing w:val="-8"/>
          <w:sz w:val="22"/>
        </w:rPr>
        <w:t xml:space="preserve"> </w:t>
      </w:r>
      <w:r>
        <w:rPr>
          <w:sz w:val="22"/>
        </w:rPr>
        <w:t>semester- section wise.</w:t>
      </w:r>
    </w:p>
    <w:p w14:paraId="0005126C">
      <w:pPr>
        <w:pStyle w:val="9"/>
        <w:numPr>
          <w:ilvl w:val="0"/>
          <w:numId w:val="1"/>
        </w:numPr>
        <w:tabs>
          <w:tab w:val="left" w:pos="1168"/>
        </w:tabs>
        <w:spacing w:before="162" w:after="0" w:line="278" w:lineRule="auto"/>
        <w:ind w:left="1168" w:right="1244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z w:val="22"/>
        </w:rPr>
        <w:t>entities,</w:t>
      </w:r>
      <w:r>
        <w:rPr>
          <w:spacing w:val="-12"/>
          <w:sz w:val="22"/>
        </w:rPr>
        <w:t xml:space="preserve"> </w:t>
      </w:r>
      <w:r>
        <w:rPr>
          <w:sz w:val="22"/>
        </w:rPr>
        <w:t>attributes,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relationships,</w:t>
      </w:r>
      <w:r>
        <w:rPr>
          <w:spacing w:val="-12"/>
          <w:sz w:val="22"/>
        </w:rPr>
        <w:t xml:space="preserve"> </w:t>
      </w:r>
      <w:r>
        <w:rPr>
          <w:sz w:val="22"/>
        </w:rPr>
        <w:t>primary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foreign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cardinalities</w:t>
      </w:r>
      <w:r>
        <w:rPr>
          <w:spacing w:val="-13"/>
          <w:sz w:val="22"/>
        </w:rPr>
        <w:t xml:space="preserve"> </w:t>
      </w:r>
      <w:r>
        <w:rPr>
          <w:sz w:val="22"/>
        </w:rPr>
        <w:t>are</w:t>
      </w:r>
      <w:r>
        <w:rPr>
          <w:spacing w:val="-11"/>
          <w:sz w:val="22"/>
        </w:rPr>
        <w:t xml:space="preserve"> </w:t>
      </w:r>
      <w:r>
        <w:rPr>
          <w:sz w:val="22"/>
        </w:rPr>
        <w:t>clearly represented in the ER diagram.</w:t>
      </w:r>
    </w:p>
    <w:p w14:paraId="02D2B06D">
      <w:pPr>
        <w:spacing w:before="157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352425</wp:posOffset>
            </wp:positionV>
            <wp:extent cx="6031865" cy="58032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070" cy="580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ER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DIAGRAM:</w:t>
      </w:r>
    </w:p>
    <w:p w14:paraId="2F703873">
      <w:pPr>
        <w:spacing w:after="0"/>
        <w:jc w:val="left"/>
        <w:rPr>
          <w:b/>
          <w:sz w:val="32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7793CB9D">
      <w:pPr>
        <w:pStyle w:val="2"/>
        <w:spacing w:before="24"/>
        <w:ind w:left="3995"/>
      </w:pPr>
      <w:bookmarkStart w:id="2" w:name="Experiment : 2"/>
      <w:bookmarkEnd w:id="2"/>
      <w:r>
        <w:t>Experiment</w:t>
      </w:r>
      <w:r>
        <w:rPr>
          <w:spacing w:val="-8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984F3D2">
      <w:pPr>
        <w:spacing w:before="216" w:line="410" w:lineRule="auto"/>
        <w:ind w:left="448" w:right="1631" w:firstLine="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Consider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draw</w:t>
      </w:r>
      <w:r>
        <w:rPr>
          <w:spacing w:val="-14"/>
          <w:sz w:val="24"/>
        </w:rPr>
        <w:t xml:space="preserve"> </w:t>
      </w:r>
      <w:r>
        <w:rPr>
          <w:sz w:val="24"/>
        </w:rPr>
        <w:t>ER</w:t>
      </w:r>
      <w:r>
        <w:rPr>
          <w:spacing w:val="-13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entities and relationships to relation table for a given scenario:</w:t>
      </w:r>
    </w:p>
    <w:p w14:paraId="0D13E3AE">
      <w:pPr>
        <w:pStyle w:val="3"/>
        <w:spacing w:before="0" w:line="291" w:lineRule="exact"/>
        <w:ind w:firstLine="0"/>
      </w:pPr>
      <w:bookmarkStart w:id="3" w:name="COMPANY DATABASE"/>
      <w:bookmarkEnd w:id="3"/>
      <w:r>
        <w:rPr>
          <w:spacing w:val="-2"/>
        </w:rPr>
        <w:t>COMPANY DATABASE</w:t>
      </w:r>
    </w:p>
    <w:p w14:paraId="095FC46F">
      <w:pPr>
        <w:spacing w:before="202" w:line="278" w:lineRule="auto"/>
        <w:ind w:left="448" w:right="4032" w:firstLine="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14"/>
          <w:sz w:val="24"/>
        </w:rPr>
        <w:t xml:space="preserve"> </w:t>
      </w:r>
      <w:r>
        <w:rPr>
          <w:sz w:val="24"/>
        </w:rPr>
        <w:t>(SSN,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Salary,</w:t>
      </w:r>
      <w:r>
        <w:rPr>
          <w:spacing w:val="-13"/>
          <w:sz w:val="24"/>
        </w:rPr>
        <w:t xml:space="preserve"> </w:t>
      </w:r>
      <w:r>
        <w:rPr>
          <w:sz w:val="24"/>
        </w:rPr>
        <w:t>Sex,</w:t>
      </w:r>
      <w:r>
        <w:rPr>
          <w:spacing w:val="-14"/>
          <w:sz w:val="24"/>
        </w:rPr>
        <w:t xml:space="preserve"> </w:t>
      </w:r>
      <w:r>
        <w:rPr>
          <w:sz w:val="24"/>
        </w:rPr>
        <w:t>SuperSSN,</w:t>
      </w:r>
      <w:r>
        <w:rPr>
          <w:spacing w:val="-14"/>
          <w:sz w:val="24"/>
        </w:rPr>
        <w:t xml:space="preserve"> </w:t>
      </w:r>
      <w:r>
        <w:rPr>
          <w:sz w:val="24"/>
        </w:rPr>
        <w:t>DNO) DEPARTMENT (DNo, DName, MgrSSN, MgrStartDate) PROJECT (PNo, PName, PLocation, DNO)</w:t>
      </w:r>
    </w:p>
    <w:p w14:paraId="6ED152D2">
      <w:pPr>
        <w:spacing w:before="1" w:line="276" w:lineRule="auto"/>
        <w:ind w:left="448" w:right="6524" w:firstLine="0"/>
        <w:jc w:val="left"/>
        <w:rPr>
          <w:sz w:val="24"/>
        </w:rPr>
      </w:pPr>
      <w:r>
        <w:rPr>
          <w:sz w:val="24"/>
        </w:rPr>
        <w:t xml:space="preserve">DLOCATION (DNo, DLoc) </w:t>
      </w:r>
      <w:r>
        <w:rPr>
          <w:spacing w:val="-2"/>
          <w:sz w:val="24"/>
        </w:rPr>
        <w:t>WORKS_ON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(SSN,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PNo,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Hours) </w:t>
      </w:r>
      <w:r>
        <w:rPr>
          <w:sz w:val="24"/>
        </w:rPr>
        <w:t>MANAGES (SSN, DNo)</w:t>
      </w:r>
    </w:p>
    <w:p w14:paraId="4477EF53">
      <w:pPr>
        <w:spacing w:before="16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1869885B">
      <w:pPr>
        <w:pStyle w:val="9"/>
        <w:numPr>
          <w:ilvl w:val="0"/>
          <w:numId w:val="4"/>
        </w:numPr>
        <w:tabs>
          <w:tab w:val="left" w:pos="1166"/>
          <w:tab w:val="left" w:pos="1168"/>
        </w:tabs>
        <w:spacing w:before="207" w:after="0" w:line="276" w:lineRule="auto"/>
        <w:ind w:left="1168" w:right="182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entities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EMPLOYEE,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DEPARTMENT,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PROJECT,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DLOCATION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are</w:t>
      </w:r>
      <w:r>
        <w:rPr>
          <w:spacing w:val="-12"/>
          <w:sz w:val="22"/>
        </w:rPr>
        <w:t xml:space="preserve"> </w:t>
      </w:r>
      <w:r>
        <w:rPr>
          <w:sz w:val="22"/>
        </w:rPr>
        <w:t>identified</w:t>
      </w:r>
      <w:r>
        <w:rPr>
          <w:spacing w:val="-13"/>
          <w:sz w:val="22"/>
        </w:rPr>
        <w:t xml:space="preserve"> </w:t>
      </w:r>
      <w:r>
        <w:rPr>
          <w:sz w:val="22"/>
        </w:rPr>
        <w:t>and represented using rectangles.</w:t>
      </w:r>
    </w:p>
    <w:p w14:paraId="2BD0F73E">
      <w:pPr>
        <w:pStyle w:val="9"/>
        <w:numPr>
          <w:ilvl w:val="0"/>
          <w:numId w:val="4"/>
        </w:numPr>
        <w:tabs>
          <w:tab w:val="left" w:pos="1166"/>
        </w:tabs>
        <w:spacing w:before="162" w:after="0" w:line="240" w:lineRule="auto"/>
        <w:ind w:left="1166" w:right="0" w:hanging="358"/>
        <w:jc w:val="left"/>
        <w:rPr>
          <w:sz w:val="22"/>
        </w:rPr>
      </w:pPr>
      <w:r>
        <w:rPr>
          <w:spacing w:val="-2"/>
          <w:sz w:val="22"/>
        </w:rPr>
        <w:t>The attributes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represented using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ellipses:</w:t>
      </w:r>
    </w:p>
    <w:p w14:paraId="5BF586A6">
      <w:pPr>
        <w:pStyle w:val="9"/>
        <w:numPr>
          <w:ilvl w:val="0"/>
          <w:numId w:val="2"/>
        </w:numPr>
        <w:tabs>
          <w:tab w:val="left" w:pos="612"/>
        </w:tabs>
        <w:spacing w:before="207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EMPLOYEE:</w:t>
      </w:r>
      <w:r>
        <w:rPr>
          <w:b/>
          <w:spacing w:val="-15"/>
          <w:sz w:val="22"/>
        </w:rPr>
        <w:t xml:space="preserve"> </w:t>
      </w:r>
      <w:r>
        <w:rPr>
          <w:sz w:val="22"/>
        </w:rPr>
        <w:t>SSN</w:t>
      </w:r>
      <w:r>
        <w:rPr>
          <w:spacing w:val="-12"/>
          <w:sz w:val="22"/>
        </w:rPr>
        <w:t xml:space="preserve"> </w:t>
      </w:r>
      <w:r>
        <w:rPr>
          <w:sz w:val="22"/>
        </w:rPr>
        <w:t>(Primary</w:t>
      </w:r>
      <w:r>
        <w:rPr>
          <w:spacing w:val="-13"/>
          <w:sz w:val="22"/>
        </w:rPr>
        <w:t xml:space="preserve"> </w:t>
      </w:r>
      <w:r>
        <w:rPr>
          <w:sz w:val="22"/>
        </w:rPr>
        <w:t>Key),</w:t>
      </w:r>
      <w:r>
        <w:rPr>
          <w:spacing w:val="-12"/>
          <w:sz w:val="22"/>
        </w:rPr>
        <w:t xml:space="preserve"> </w:t>
      </w:r>
      <w:r>
        <w:rPr>
          <w:sz w:val="22"/>
        </w:rPr>
        <w:t>Name,</w:t>
      </w:r>
      <w:r>
        <w:rPr>
          <w:spacing w:val="-12"/>
          <w:sz w:val="22"/>
        </w:rPr>
        <w:t xml:space="preserve"> </w:t>
      </w:r>
      <w:r>
        <w:rPr>
          <w:sz w:val="22"/>
        </w:rPr>
        <w:t>Address,</w:t>
      </w:r>
      <w:r>
        <w:rPr>
          <w:spacing w:val="-12"/>
          <w:sz w:val="22"/>
        </w:rPr>
        <w:t xml:space="preserve"> </w:t>
      </w:r>
      <w:r>
        <w:rPr>
          <w:sz w:val="22"/>
        </w:rPr>
        <w:t>Salary,</w:t>
      </w:r>
      <w:r>
        <w:rPr>
          <w:spacing w:val="-13"/>
          <w:sz w:val="22"/>
        </w:rPr>
        <w:t xml:space="preserve"> </w:t>
      </w:r>
      <w:r>
        <w:rPr>
          <w:sz w:val="22"/>
        </w:rPr>
        <w:t>Sex,</w:t>
      </w:r>
      <w:r>
        <w:rPr>
          <w:spacing w:val="-12"/>
          <w:sz w:val="22"/>
        </w:rPr>
        <w:t xml:space="preserve"> </w:t>
      </w:r>
      <w:r>
        <w:rPr>
          <w:sz w:val="22"/>
        </w:rPr>
        <w:t>SuperSSN,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DNO</w:t>
      </w:r>
    </w:p>
    <w:p w14:paraId="1FFE3117">
      <w:pPr>
        <w:pStyle w:val="9"/>
        <w:numPr>
          <w:ilvl w:val="0"/>
          <w:numId w:val="3"/>
        </w:numPr>
        <w:tabs>
          <w:tab w:val="left" w:pos="657"/>
        </w:tabs>
        <w:spacing w:before="3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SSN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underlined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Primary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1FE8F85C">
      <w:pPr>
        <w:pStyle w:val="9"/>
        <w:numPr>
          <w:ilvl w:val="0"/>
          <w:numId w:val="3"/>
        </w:numPr>
        <w:tabs>
          <w:tab w:val="left" w:pos="657"/>
        </w:tabs>
        <w:spacing w:before="44" w:after="0" w:line="240" w:lineRule="auto"/>
        <w:ind w:left="657" w:right="0" w:hanging="209"/>
        <w:jc w:val="left"/>
        <w:rPr>
          <w:sz w:val="22"/>
        </w:rPr>
      </w:pPr>
      <w:r>
        <w:rPr>
          <w:spacing w:val="-2"/>
          <w:sz w:val="22"/>
        </w:rPr>
        <w:t>SuperSSN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foreign</w:t>
      </w:r>
      <w:r>
        <w:rPr>
          <w:sz w:val="22"/>
        </w:rPr>
        <w:t xml:space="preserve"> </w:t>
      </w:r>
      <w:r>
        <w:rPr>
          <w:spacing w:val="-2"/>
          <w:sz w:val="22"/>
        </w:rPr>
        <w:t>key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referencing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EMPLOYEE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(self-relationship).</w:t>
      </w:r>
    </w:p>
    <w:p w14:paraId="4BC58542">
      <w:pPr>
        <w:pStyle w:val="9"/>
        <w:numPr>
          <w:ilvl w:val="0"/>
          <w:numId w:val="3"/>
        </w:numPr>
        <w:tabs>
          <w:tab w:val="left" w:pos="657"/>
        </w:tabs>
        <w:spacing w:before="5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206A9BFF">
      <w:pPr>
        <w:pStyle w:val="9"/>
        <w:numPr>
          <w:ilvl w:val="0"/>
          <w:numId w:val="2"/>
        </w:numPr>
        <w:tabs>
          <w:tab w:val="left" w:pos="612"/>
        </w:tabs>
        <w:spacing w:before="202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DEPARTMENT:</w:t>
      </w:r>
      <w:r>
        <w:rPr>
          <w:b/>
          <w:spacing w:val="-1"/>
          <w:sz w:val="22"/>
        </w:rPr>
        <w:t xml:space="preserve"> </w:t>
      </w:r>
      <w:r>
        <w:rPr>
          <w:spacing w:val="-2"/>
          <w:sz w:val="22"/>
        </w:rPr>
        <w:t>DNo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(Primary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Key), DName,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MgrSSN,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MgrStartDate</w:t>
      </w:r>
    </w:p>
    <w:p w14:paraId="1DDA36FB">
      <w:pPr>
        <w:pStyle w:val="9"/>
        <w:numPr>
          <w:ilvl w:val="0"/>
          <w:numId w:val="3"/>
        </w:numPr>
        <w:tabs>
          <w:tab w:val="left" w:pos="657"/>
        </w:tabs>
        <w:spacing w:before="3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underlined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Primary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61604978">
      <w:pPr>
        <w:pStyle w:val="9"/>
        <w:numPr>
          <w:ilvl w:val="0"/>
          <w:numId w:val="3"/>
        </w:numPr>
        <w:tabs>
          <w:tab w:val="left" w:pos="657"/>
        </w:tabs>
        <w:spacing w:before="5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MgrSSN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EMPLOYEE.</w:t>
      </w:r>
    </w:p>
    <w:p w14:paraId="75B888E2">
      <w:pPr>
        <w:pStyle w:val="9"/>
        <w:numPr>
          <w:ilvl w:val="0"/>
          <w:numId w:val="2"/>
        </w:numPr>
        <w:tabs>
          <w:tab w:val="left" w:pos="612"/>
        </w:tabs>
        <w:spacing w:before="196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PROJECT:</w:t>
      </w:r>
      <w:r>
        <w:rPr>
          <w:b/>
          <w:spacing w:val="1"/>
          <w:sz w:val="22"/>
        </w:rPr>
        <w:t xml:space="preserve"> </w:t>
      </w:r>
      <w:r>
        <w:rPr>
          <w:spacing w:val="-2"/>
          <w:sz w:val="22"/>
        </w:rPr>
        <w:t>PNo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(Primary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Key),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PName,</w:t>
      </w:r>
      <w:r>
        <w:rPr>
          <w:sz w:val="22"/>
        </w:rPr>
        <w:t xml:space="preserve"> </w:t>
      </w:r>
      <w:r>
        <w:rPr>
          <w:spacing w:val="-2"/>
          <w:sz w:val="22"/>
        </w:rPr>
        <w:t>PLocation,</w:t>
      </w:r>
      <w:r>
        <w:rPr>
          <w:spacing w:val="2"/>
          <w:sz w:val="22"/>
        </w:rPr>
        <w:t xml:space="preserve"> </w:t>
      </w:r>
      <w:r>
        <w:rPr>
          <w:spacing w:val="-5"/>
          <w:sz w:val="22"/>
        </w:rPr>
        <w:t>DNO</w:t>
      </w:r>
    </w:p>
    <w:p w14:paraId="284BCFFC">
      <w:pPr>
        <w:pStyle w:val="9"/>
        <w:numPr>
          <w:ilvl w:val="0"/>
          <w:numId w:val="3"/>
        </w:numPr>
        <w:tabs>
          <w:tab w:val="left" w:pos="657"/>
        </w:tabs>
        <w:spacing w:before="4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PNo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underlined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Primary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6C623327">
      <w:pPr>
        <w:pStyle w:val="9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0B1D7FF5">
      <w:pPr>
        <w:pStyle w:val="9"/>
        <w:numPr>
          <w:ilvl w:val="0"/>
          <w:numId w:val="2"/>
        </w:numPr>
        <w:tabs>
          <w:tab w:val="left" w:pos="612"/>
        </w:tabs>
        <w:spacing w:before="201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DLOCATION:</w:t>
      </w:r>
      <w:r>
        <w:rPr>
          <w:b/>
          <w:spacing w:val="-8"/>
          <w:sz w:val="22"/>
        </w:rPr>
        <w:t xml:space="preserve"> </w:t>
      </w:r>
      <w:r>
        <w:rPr>
          <w:spacing w:val="-2"/>
          <w:sz w:val="22"/>
        </w:rPr>
        <w:t>DNo,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DLoc</w:t>
      </w:r>
    </w:p>
    <w:p w14:paraId="2ABE4729">
      <w:pPr>
        <w:pStyle w:val="9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DLoc</w:t>
      </w:r>
      <w:r>
        <w:rPr>
          <w:spacing w:val="-5"/>
          <w:sz w:val="22"/>
        </w:rPr>
        <w:t xml:space="preserve"> </w:t>
      </w:r>
      <w:r>
        <w:rPr>
          <w:sz w:val="22"/>
        </w:rPr>
        <w:t>together</w:t>
      </w:r>
      <w:r>
        <w:rPr>
          <w:spacing w:val="-9"/>
          <w:sz w:val="22"/>
        </w:rPr>
        <w:t xml:space="preserve"> </w:t>
      </w:r>
      <w:r>
        <w:rPr>
          <w:sz w:val="22"/>
        </w:rPr>
        <w:t>form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composite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5C875B39">
      <w:pPr>
        <w:pStyle w:val="9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7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04380FE3">
      <w:pPr>
        <w:pStyle w:val="9"/>
        <w:numPr>
          <w:ilvl w:val="0"/>
          <w:numId w:val="2"/>
        </w:numPr>
        <w:tabs>
          <w:tab w:val="left" w:pos="612"/>
        </w:tabs>
        <w:spacing w:before="202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WORKS_ON: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SSN,</w:t>
      </w:r>
      <w:r>
        <w:rPr>
          <w:spacing w:val="-12"/>
          <w:sz w:val="22"/>
        </w:rPr>
        <w:t xml:space="preserve"> </w:t>
      </w:r>
      <w:r>
        <w:rPr>
          <w:sz w:val="22"/>
        </w:rPr>
        <w:t>PNo,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Hours</w:t>
      </w:r>
    </w:p>
    <w:p w14:paraId="48662F7B">
      <w:pPr>
        <w:pStyle w:val="9"/>
        <w:numPr>
          <w:ilvl w:val="0"/>
          <w:numId w:val="3"/>
        </w:numPr>
        <w:tabs>
          <w:tab w:val="left" w:pos="657"/>
        </w:tabs>
        <w:spacing w:before="34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SSN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PNo</w:t>
      </w:r>
      <w:r>
        <w:rPr>
          <w:spacing w:val="-8"/>
          <w:sz w:val="22"/>
        </w:rPr>
        <w:t xml:space="preserve"> </w:t>
      </w:r>
      <w:r>
        <w:rPr>
          <w:sz w:val="22"/>
        </w:rPr>
        <w:t>together</w:t>
      </w:r>
      <w:r>
        <w:rPr>
          <w:spacing w:val="-9"/>
          <w:sz w:val="22"/>
        </w:rPr>
        <w:t xml:space="preserve"> </w:t>
      </w:r>
      <w:r>
        <w:rPr>
          <w:sz w:val="22"/>
        </w:rPr>
        <w:t>form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composite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04742AA1">
      <w:pPr>
        <w:pStyle w:val="9"/>
        <w:numPr>
          <w:ilvl w:val="0"/>
          <w:numId w:val="3"/>
        </w:numPr>
        <w:tabs>
          <w:tab w:val="left" w:pos="657"/>
        </w:tabs>
        <w:spacing w:before="5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Hours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descriptive</w:t>
      </w:r>
      <w:r>
        <w:rPr>
          <w:spacing w:val="-6"/>
          <w:sz w:val="22"/>
        </w:rPr>
        <w:t xml:space="preserve"> </w:t>
      </w:r>
      <w:r>
        <w:rPr>
          <w:sz w:val="22"/>
        </w:rPr>
        <w:t>attribute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relationship.</w:t>
      </w:r>
    </w:p>
    <w:p w14:paraId="69944B76">
      <w:pPr>
        <w:pStyle w:val="9"/>
        <w:numPr>
          <w:ilvl w:val="0"/>
          <w:numId w:val="4"/>
        </w:numPr>
        <w:tabs>
          <w:tab w:val="left" w:pos="1166"/>
        </w:tabs>
        <w:spacing w:before="197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17"/>
          <w:sz w:val="22"/>
        </w:rPr>
        <w:t xml:space="preserve"> </w:t>
      </w:r>
      <w:r>
        <w:rPr>
          <w:sz w:val="22"/>
        </w:rPr>
        <w:t>keys</w:t>
      </w:r>
      <w:r>
        <w:rPr>
          <w:spacing w:val="-13"/>
          <w:sz w:val="22"/>
        </w:rPr>
        <w:t xml:space="preserve"> </w:t>
      </w:r>
      <w:r>
        <w:rPr>
          <w:sz w:val="22"/>
        </w:rPr>
        <w:t>are</w:t>
      </w:r>
      <w:r>
        <w:rPr>
          <w:spacing w:val="-11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12"/>
          <w:sz w:val="22"/>
        </w:rPr>
        <w:t xml:space="preserve"> </w:t>
      </w:r>
      <w:r>
        <w:rPr>
          <w:sz w:val="22"/>
        </w:rPr>
        <w:t>by</w:t>
      </w:r>
      <w:r>
        <w:rPr>
          <w:spacing w:val="-12"/>
          <w:sz w:val="22"/>
        </w:rPr>
        <w:t xml:space="preserve"> </w:t>
      </w:r>
      <w:r>
        <w:rPr>
          <w:sz w:val="22"/>
        </w:rPr>
        <w:t>underlining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attribute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names.</w:t>
      </w:r>
    </w:p>
    <w:p w14:paraId="6A1A6FF7">
      <w:pPr>
        <w:pStyle w:val="9"/>
        <w:numPr>
          <w:ilvl w:val="0"/>
          <w:numId w:val="4"/>
        </w:numPr>
        <w:tabs>
          <w:tab w:val="left" w:pos="1166"/>
        </w:tabs>
        <w:spacing w:before="201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WORKS_ON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sz w:val="22"/>
        </w:rPr>
        <w:t>drawn</w:t>
      </w:r>
      <w:r>
        <w:rPr>
          <w:spacing w:val="-11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13"/>
          <w:sz w:val="22"/>
        </w:rPr>
        <w:t xml:space="preserve"> </w:t>
      </w:r>
      <w:r>
        <w:rPr>
          <w:sz w:val="22"/>
        </w:rPr>
        <w:t>diamond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spacing w:val="-4"/>
          <w:sz w:val="22"/>
        </w:rPr>
        <w:t>with</w:t>
      </w:r>
    </w:p>
    <w:p w14:paraId="0D194E0D">
      <w:pPr>
        <w:spacing w:before="47"/>
        <w:ind w:left="1168" w:right="0" w:firstLine="0"/>
        <w:jc w:val="left"/>
        <w:rPr>
          <w:sz w:val="22"/>
        </w:rPr>
      </w:pPr>
      <w:r>
        <w:rPr>
          <w:b/>
          <w:sz w:val="22"/>
        </w:rPr>
        <w:t>M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cardinality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z w:val="22"/>
        </w:rPr>
        <w:t>indicating</w:t>
      </w:r>
      <w:r>
        <w:rPr>
          <w:spacing w:val="-4"/>
          <w:sz w:val="22"/>
        </w:rPr>
        <w:t xml:space="preserve"> that:</w:t>
      </w:r>
    </w:p>
    <w:p w14:paraId="261CCE13">
      <w:pPr>
        <w:pStyle w:val="9"/>
        <w:numPr>
          <w:ilvl w:val="1"/>
          <w:numId w:val="4"/>
        </w:numPr>
        <w:tabs>
          <w:tab w:val="left" w:pos="1887"/>
        </w:tabs>
        <w:spacing w:before="202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can</w:t>
      </w:r>
      <w:r>
        <w:rPr>
          <w:spacing w:val="-9"/>
          <w:sz w:val="22"/>
        </w:rPr>
        <w:t xml:space="preserve"> </w:t>
      </w:r>
      <w:r>
        <w:rPr>
          <w:sz w:val="22"/>
        </w:rPr>
        <w:t>work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z w:val="22"/>
        </w:rPr>
        <w:t>many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projects.</w:t>
      </w:r>
    </w:p>
    <w:p w14:paraId="0643BEE8">
      <w:pPr>
        <w:pStyle w:val="9"/>
        <w:numPr>
          <w:ilvl w:val="1"/>
          <w:numId w:val="4"/>
        </w:numPr>
        <w:tabs>
          <w:tab w:val="left" w:pos="1887"/>
        </w:tabs>
        <w:spacing w:before="205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10"/>
          <w:sz w:val="22"/>
        </w:rPr>
        <w:t xml:space="preserve"> </w:t>
      </w:r>
      <w:r>
        <w:rPr>
          <w:sz w:val="22"/>
        </w:rPr>
        <w:t>can</w:t>
      </w:r>
      <w:r>
        <w:rPr>
          <w:spacing w:val="-7"/>
          <w:sz w:val="22"/>
        </w:rPr>
        <w:t xml:space="preserve"> </w:t>
      </w:r>
      <w:r>
        <w:rPr>
          <w:sz w:val="22"/>
        </w:rPr>
        <w:t>have</w:t>
      </w:r>
      <w:r>
        <w:rPr>
          <w:spacing w:val="-10"/>
          <w:sz w:val="22"/>
        </w:rPr>
        <w:t xml:space="preserve"> </w:t>
      </w:r>
      <w:r>
        <w:rPr>
          <w:sz w:val="22"/>
        </w:rPr>
        <w:t>many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employees.</w:t>
      </w:r>
    </w:p>
    <w:p w14:paraId="09707768">
      <w:pPr>
        <w:pStyle w:val="9"/>
        <w:spacing w:after="0" w:line="240" w:lineRule="auto"/>
        <w:jc w:val="left"/>
        <w:rPr>
          <w:sz w:val="22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2112FEDA">
      <w:pPr>
        <w:pStyle w:val="9"/>
        <w:numPr>
          <w:ilvl w:val="1"/>
          <w:numId w:val="4"/>
        </w:numPr>
        <w:tabs>
          <w:tab w:val="left" w:pos="1887"/>
        </w:tabs>
        <w:spacing w:before="41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Hours</w:t>
      </w:r>
      <w:r>
        <w:rPr>
          <w:spacing w:val="-13"/>
          <w:sz w:val="22"/>
        </w:rPr>
        <w:t xml:space="preserve"> </w:t>
      </w:r>
      <w:r>
        <w:rPr>
          <w:sz w:val="22"/>
        </w:rPr>
        <w:t>attribute</w:t>
      </w:r>
      <w:r>
        <w:rPr>
          <w:spacing w:val="-10"/>
          <w:sz w:val="22"/>
        </w:rPr>
        <w:t xml:space="preserve"> </w:t>
      </w:r>
      <w:r>
        <w:rPr>
          <w:sz w:val="22"/>
        </w:rPr>
        <w:t>represents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number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hours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worked.</w:t>
      </w:r>
    </w:p>
    <w:p w14:paraId="6AD4CDC7">
      <w:pPr>
        <w:pStyle w:val="9"/>
        <w:numPr>
          <w:ilvl w:val="0"/>
          <w:numId w:val="4"/>
        </w:numPr>
        <w:tabs>
          <w:tab w:val="left" w:pos="1166"/>
          <w:tab w:val="left" w:pos="1168"/>
        </w:tabs>
        <w:spacing w:before="200" w:after="0" w:line="280" w:lineRule="auto"/>
        <w:ind w:left="1168" w:right="167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>MANAGES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sz w:val="22"/>
        </w:rPr>
        <w:t>drawn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 cardinality</w:t>
      </w:r>
      <w:r>
        <w:rPr>
          <w:sz w:val="22"/>
        </w:rPr>
        <w:t>, indicating:</w:t>
      </w:r>
    </w:p>
    <w:p w14:paraId="1DE19385">
      <w:pPr>
        <w:pStyle w:val="9"/>
        <w:numPr>
          <w:ilvl w:val="1"/>
          <w:numId w:val="4"/>
        </w:numPr>
        <w:tabs>
          <w:tab w:val="left" w:pos="1887"/>
        </w:tabs>
        <w:spacing w:before="157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manages</w:t>
      </w:r>
      <w:r>
        <w:rPr>
          <w:spacing w:val="-8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4D9C7C0E">
      <w:pPr>
        <w:pStyle w:val="9"/>
        <w:numPr>
          <w:ilvl w:val="1"/>
          <w:numId w:val="4"/>
        </w:numPr>
        <w:tabs>
          <w:tab w:val="left" w:pos="1887"/>
        </w:tabs>
        <w:spacing w:before="201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 xml:space="preserve"> </w:t>
      </w:r>
      <w:r>
        <w:rPr>
          <w:sz w:val="22"/>
        </w:rPr>
        <w:t>department</w:t>
      </w:r>
      <w:r>
        <w:rPr>
          <w:spacing w:val="-9"/>
          <w:sz w:val="22"/>
        </w:rPr>
        <w:t xml:space="preserve"> </w:t>
      </w:r>
      <w:r>
        <w:rPr>
          <w:sz w:val="22"/>
        </w:rPr>
        <w:t>has</w:t>
      </w:r>
      <w:r>
        <w:rPr>
          <w:spacing w:val="-7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manager.</w:t>
      </w:r>
    </w:p>
    <w:p w14:paraId="50627C83">
      <w:pPr>
        <w:pStyle w:val="9"/>
        <w:numPr>
          <w:ilvl w:val="0"/>
          <w:numId w:val="4"/>
        </w:numPr>
        <w:tabs>
          <w:tab w:val="left" w:pos="1166"/>
        </w:tabs>
        <w:spacing w:before="195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(via</w:t>
      </w:r>
      <w:r>
        <w:rPr>
          <w:spacing w:val="-7"/>
          <w:sz w:val="22"/>
        </w:rPr>
        <w:t xml:space="preserve"> </w:t>
      </w:r>
      <w:r>
        <w:rPr>
          <w:sz w:val="22"/>
        </w:rPr>
        <w:t>DNO)</w:t>
      </w:r>
      <w:r>
        <w:rPr>
          <w:spacing w:val="-12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1</w:t>
      </w:r>
      <w:r>
        <w:rPr>
          <w:sz w:val="22"/>
        </w:rPr>
        <w:t>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meaning:</w:t>
      </w:r>
    </w:p>
    <w:p w14:paraId="14AF4DC6">
      <w:pPr>
        <w:pStyle w:val="9"/>
        <w:numPr>
          <w:ilvl w:val="1"/>
          <w:numId w:val="4"/>
        </w:numPr>
        <w:tabs>
          <w:tab w:val="left" w:pos="1887"/>
        </w:tabs>
        <w:spacing w:before="207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Many</w:t>
      </w:r>
      <w:r>
        <w:rPr>
          <w:spacing w:val="-8"/>
          <w:sz w:val="22"/>
        </w:rPr>
        <w:t xml:space="preserve"> </w:t>
      </w:r>
      <w:r>
        <w:rPr>
          <w:sz w:val="22"/>
        </w:rPr>
        <w:t>employees</w:t>
      </w:r>
      <w:r>
        <w:rPr>
          <w:spacing w:val="-8"/>
          <w:sz w:val="22"/>
        </w:rPr>
        <w:t xml:space="preserve"> </w:t>
      </w:r>
      <w:r>
        <w:rPr>
          <w:sz w:val="22"/>
        </w:rPr>
        <w:t>work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63705F1A">
      <w:pPr>
        <w:pStyle w:val="9"/>
        <w:numPr>
          <w:ilvl w:val="0"/>
          <w:numId w:val="4"/>
        </w:numPr>
        <w:tabs>
          <w:tab w:val="left" w:pos="1166"/>
        </w:tabs>
        <w:spacing w:before="201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PROJECT </w:t>
      </w:r>
      <w:r>
        <w:rPr>
          <w:sz w:val="22"/>
        </w:rPr>
        <w:t>is</w:t>
      </w:r>
      <w:r>
        <w:rPr>
          <w:spacing w:val="-16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meaning:</w:t>
      </w:r>
    </w:p>
    <w:p w14:paraId="50392551">
      <w:pPr>
        <w:pStyle w:val="9"/>
        <w:numPr>
          <w:ilvl w:val="1"/>
          <w:numId w:val="4"/>
        </w:numPr>
        <w:tabs>
          <w:tab w:val="left" w:pos="1887"/>
        </w:tabs>
        <w:spacing w:before="201" w:after="0" w:line="240" w:lineRule="auto"/>
        <w:ind w:left="1887" w:right="0" w:hanging="359"/>
        <w:jc w:val="left"/>
        <w:rPr>
          <w:sz w:val="22"/>
        </w:rPr>
      </w:pPr>
      <w:r>
        <w:rPr>
          <w:spacing w:val="-2"/>
          <w:sz w:val="22"/>
        </w:rPr>
        <w:t>One</w:t>
      </w:r>
      <w:r>
        <w:rPr>
          <w:sz w:val="22"/>
        </w:rPr>
        <w:t xml:space="preserve"> </w:t>
      </w:r>
      <w:r>
        <w:rPr>
          <w:spacing w:val="-2"/>
          <w:sz w:val="22"/>
        </w:rPr>
        <w:t>department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controls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many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projects.</w:t>
      </w:r>
    </w:p>
    <w:p w14:paraId="5AABB359">
      <w:pPr>
        <w:pStyle w:val="9"/>
        <w:numPr>
          <w:ilvl w:val="1"/>
          <w:numId w:val="4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10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belongs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5A260224">
      <w:pPr>
        <w:pStyle w:val="9"/>
        <w:numPr>
          <w:ilvl w:val="0"/>
          <w:numId w:val="4"/>
        </w:numPr>
        <w:tabs>
          <w:tab w:val="left" w:pos="1166"/>
        </w:tabs>
        <w:spacing w:before="196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DLOCATION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meaning:</w:t>
      </w:r>
    </w:p>
    <w:p w14:paraId="7F5E64CD">
      <w:pPr>
        <w:pStyle w:val="9"/>
        <w:numPr>
          <w:ilvl w:val="1"/>
          <w:numId w:val="4"/>
        </w:numPr>
        <w:tabs>
          <w:tab w:val="left" w:pos="1887"/>
        </w:tabs>
        <w:spacing w:before="201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7"/>
          <w:sz w:val="22"/>
        </w:rPr>
        <w:t xml:space="preserve"> </w:t>
      </w:r>
      <w:r>
        <w:rPr>
          <w:sz w:val="22"/>
        </w:rPr>
        <w:t>department</w:t>
      </w:r>
      <w:r>
        <w:rPr>
          <w:spacing w:val="-9"/>
          <w:sz w:val="22"/>
        </w:rPr>
        <w:t xml:space="preserve"> </w:t>
      </w:r>
      <w:r>
        <w:rPr>
          <w:sz w:val="22"/>
        </w:rPr>
        <w:t>can</w:t>
      </w:r>
      <w:r>
        <w:rPr>
          <w:spacing w:val="-8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locations.</w:t>
      </w:r>
    </w:p>
    <w:p w14:paraId="0CC68DE7">
      <w:pPr>
        <w:pStyle w:val="9"/>
        <w:numPr>
          <w:ilvl w:val="0"/>
          <w:numId w:val="4"/>
        </w:numPr>
        <w:tabs>
          <w:tab w:val="left" w:pos="1166"/>
        </w:tabs>
        <w:spacing w:before="200" w:after="0" w:line="240" w:lineRule="auto"/>
        <w:ind w:left="1166" w:right="0" w:hanging="358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recursive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relationship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exists</w:t>
      </w:r>
      <w:r>
        <w:rPr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EMPLOYEE</w:t>
      </w:r>
      <w:r>
        <w:rPr>
          <w:sz w:val="22"/>
        </w:rPr>
        <w:t xml:space="preserve"> </w:t>
      </w:r>
      <w:r>
        <w:rPr>
          <w:spacing w:val="-2"/>
          <w:sz w:val="22"/>
        </w:rPr>
        <w:t>through</w:t>
      </w:r>
      <w:r>
        <w:rPr>
          <w:spacing w:val="9"/>
          <w:sz w:val="22"/>
        </w:rPr>
        <w:t xml:space="preserve"> </w:t>
      </w:r>
      <w:r>
        <w:rPr>
          <w:b/>
          <w:spacing w:val="-2"/>
          <w:sz w:val="22"/>
        </w:rPr>
        <w:t>SuperSSN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representing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that:</w:t>
      </w:r>
    </w:p>
    <w:p w14:paraId="70A6FDBA">
      <w:pPr>
        <w:pStyle w:val="9"/>
        <w:numPr>
          <w:ilvl w:val="1"/>
          <w:numId w:val="4"/>
        </w:numPr>
        <w:tabs>
          <w:tab w:val="left" w:pos="1887"/>
        </w:tabs>
        <w:spacing w:before="202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9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can</w:t>
      </w:r>
      <w:r>
        <w:rPr>
          <w:spacing w:val="-11"/>
          <w:sz w:val="22"/>
        </w:rPr>
        <w:t xml:space="preserve"> </w:t>
      </w:r>
      <w:r>
        <w:rPr>
          <w:sz w:val="22"/>
        </w:rPr>
        <w:t>supervise</w:t>
      </w:r>
      <w:r>
        <w:rPr>
          <w:spacing w:val="-8"/>
          <w:sz w:val="22"/>
        </w:rPr>
        <w:t xml:space="preserve"> </w:t>
      </w:r>
      <w:r>
        <w:rPr>
          <w:sz w:val="22"/>
        </w:rPr>
        <w:t>many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employees.</w:t>
      </w:r>
    </w:p>
    <w:p w14:paraId="1051542B">
      <w:pPr>
        <w:pStyle w:val="9"/>
        <w:numPr>
          <w:ilvl w:val="0"/>
          <w:numId w:val="4"/>
        </w:numPr>
        <w:tabs>
          <w:tab w:val="left" w:pos="1168"/>
        </w:tabs>
        <w:spacing w:before="211" w:after="0" w:line="273" w:lineRule="auto"/>
        <w:ind w:left="1168" w:right="1239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z w:val="22"/>
        </w:rPr>
        <w:t>entities,</w:t>
      </w:r>
      <w:r>
        <w:rPr>
          <w:spacing w:val="-12"/>
          <w:sz w:val="22"/>
        </w:rPr>
        <w:t xml:space="preserve"> </w:t>
      </w:r>
      <w:r>
        <w:rPr>
          <w:sz w:val="22"/>
        </w:rPr>
        <w:t>attributes,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relationships,</w:t>
      </w:r>
      <w:r>
        <w:rPr>
          <w:spacing w:val="-12"/>
          <w:sz w:val="22"/>
        </w:rPr>
        <w:t xml:space="preserve"> </w:t>
      </w:r>
      <w:r>
        <w:rPr>
          <w:sz w:val="22"/>
        </w:rPr>
        <w:t>primary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foreign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cardinalities</w:t>
      </w:r>
      <w:r>
        <w:rPr>
          <w:spacing w:val="-10"/>
          <w:sz w:val="22"/>
        </w:rPr>
        <w:t xml:space="preserve"> </w:t>
      </w:r>
      <w:r>
        <w:rPr>
          <w:sz w:val="22"/>
        </w:rPr>
        <w:t>are</w:t>
      </w:r>
      <w:r>
        <w:rPr>
          <w:spacing w:val="-9"/>
          <w:sz w:val="22"/>
        </w:rPr>
        <w:t xml:space="preserve"> </w:t>
      </w:r>
      <w:r>
        <w:rPr>
          <w:sz w:val="22"/>
        </w:rPr>
        <w:t>clearly represented in the ER diagram.</w:t>
      </w:r>
    </w:p>
    <w:p w14:paraId="4A620A33">
      <w:pPr>
        <w:spacing w:before="167" w:after="4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ER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DIAGRAM:</w:t>
      </w:r>
    </w:p>
    <w:p w14:paraId="2D88C09B">
      <w:pPr>
        <w:pStyle w:val="6"/>
        <w:ind w:left="283"/>
        <w:rPr>
          <w:sz w:val="20"/>
        </w:rPr>
      </w:pPr>
      <w:r>
        <w:rPr>
          <w:sz w:val="20"/>
        </w:rPr>
        <w:drawing>
          <wp:inline distT="0" distB="0" distL="0" distR="0">
            <wp:extent cx="5730875" cy="45370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49" cy="453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0FD3">
      <w:pPr>
        <w:pStyle w:val="6"/>
        <w:spacing w:after="0"/>
        <w:rPr>
          <w:sz w:val="20"/>
        </w:rPr>
        <w:sectPr>
          <w:pgSz w:w="11910" w:h="16840"/>
          <w:pgMar w:top="1380" w:right="425" w:bottom="280" w:left="992" w:header="720" w:footer="720" w:gutter="0"/>
          <w:cols w:space="720" w:num="1"/>
        </w:sectPr>
      </w:pPr>
    </w:p>
    <w:p w14:paraId="20D05032">
      <w:pPr>
        <w:spacing w:before="6"/>
        <w:ind w:left="3415" w:right="0" w:firstLine="0"/>
        <w:jc w:val="left"/>
        <w:rPr>
          <w:b/>
          <w:sz w:val="32"/>
        </w:rPr>
      </w:pPr>
      <w:r>
        <w:rPr>
          <w:b/>
          <w:sz w:val="32"/>
        </w:rPr>
        <w:t>Experiment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7"/>
          <w:sz w:val="32"/>
        </w:rPr>
        <w:t xml:space="preserve"> </w:t>
      </w:r>
      <w:r>
        <w:rPr>
          <w:b/>
          <w:spacing w:val="-10"/>
          <w:sz w:val="32"/>
        </w:rPr>
        <w:t>3</w:t>
      </w:r>
    </w:p>
    <w:p w14:paraId="391FEE68">
      <w:pPr>
        <w:spacing w:before="225" w:line="410" w:lineRule="auto"/>
        <w:ind w:left="448" w:right="4241" w:firstLine="5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Schema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customer-sale</w:t>
      </w:r>
      <w:r>
        <w:rPr>
          <w:spacing w:val="-13"/>
          <w:sz w:val="24"/>
        </w:rPr>
        <w:t xml:space="preserve"> </w:t>
      </w:r>
      <w:r>
        <w:rPr>
          <w:sz w:val="24"/>
        </w:rPr>
        <w:t>scenario Customer(Cust id : integer, cust_name: string) Item(item_id: integer, item_name: string, price: integer)</w:t>
      </w:r>
    </w:p>
    <w:p w14:paraId="7FAA1D6F">
      <w:pPr>
        <w:spacing w:before="0" w:line="410" w:lineRule="auto"/>
        <w:ind w:left="448" w:right="1631" w:firstLine="0"/>
        <w:jc w:val="left"/>
        <w:rPr>
          <w:sz w:val="24"/>
        </w:rPr>
      </w:pPr>
      <w:r>
        <w:rPr>
          <w:spacing w:val="-2"/>
          <w:sz w:val="24"/>
        </w:rPr>
        <w:t>Sale(bill_no:integer,bill_data:date,cust_id: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integer,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item_id: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integer,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qty_sold: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integer) </w:t>
      </w:r>
      <w:r>
        <w:rPr>
          <w:sz w:val="24"/>
        </w:rPr>
        <w:t>For the above schema, perform the following—</w:t>
      </w:r>
    </w:p>
    <w:p w14:paraId="6989295C">
      <w:pPr>
        <w:pStyle w:val="9"/>
        <w:numPr>
          <w:ilvl w:val="0"/>
          <w:numId w:val="5"/>
        </w:numPr>
        <w:tabs>
          <w:tab w:val="left" w:pos="681"/>
        </w:tabs>
        <w:spacing w:before="0" w:after="0" w:line="292" w:lineRule="exact"/>
        <w:ind w:left="681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2"/>
          <w:sz w:val="24"/>
        </w:rPr>
        <w:t xml:space="preserve"> </w:t>
      </w:r>
      <w:r>
        <w:rPr>
          <w:sz w:val="24"/>
        </w:rPr>
        <w:t>integrity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69896727">
      <w:pPr>
        <w:spacing w:before="195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03F8D90">
      <w:pPr>
        <w:pStyle w:val="6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1049655</wp:posOffset>
            </wp:positionH>
            <wp:positionV relativeFrom="paragraph">
              <wp:posOffset>128270</wp:posOffset>
            </wp:positionV>
            <wp:extent cx="5248275" cy="26523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182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207E6">
      <w:pPr>
        <w:pStyle w:val="6"/>
        <w:spacing w:before="30"/>
        <w:rPr>
          <w:b/>
          <w:sz w:val="24"/>
        </w:rPr>
      </w:pPr>
    </w:p>
    <w:p w14:paraId="682093C5">
      <w:pPr>
        <w:pStyle w:val="9"/>
        <w:numPr>
          <w:ilvl w:val="0"/>
          <w:numId w:val="5"/>
        </w:numPr>
        <w:tabs>
          <w:tab w:val="left" w:pos="681"/>
        </w:tabs>
        <w:spacing w:before="0" w:after="0" w:line="240" w:lineRule="auto"/>
        <w:ind w:left="681" w:right="0" w:hanging="233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1063625</wp:posOffset>
            </wp:positionH>
            <wp:positionV relativeFrom="paragraph">
              <wp:posOffset>562610</wp:posOffset>
            </wp:positionV>
            <wp:extent cx="2651760" cy="258318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4144645</wp:posOffset>
            </wp:positionH>
            <wp:positionV relativeFrom="paragraph">
              <wp:posOffset>564515</wp:posOffset>
            </wp:positionV>
            <wp:extent cx="2623185" cy="262318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around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071B5342">
      <w:pPr>
        <w:pStyle w:val="6"/>
        <w:rPr>
          <w:sz w:val="24"/>
        </w:rPr>
      </w:pPr>
    </w:p>
    <w:p w14:paraId="1590E0F8">
      <w:pPr>
        <w:pStyle w:val="6"/>
        <w:rPr>
          <w:sz w:val="24"/>
        </w:rPr>
      </w:pPr>
    </w:p>
    <w:p w14:paraId="7C167CF5">
      <w:pPr>
        <w:pStyle w:val="6"/>
        <w:rPr>
          <w:sz w:val="24"/>
        </w:rPr>
      </w:pPr>
    </w:p>
    <w:p w14:paraId="128B8BD1">
      <w:pPr>
        <w:pStyle w:val="6"/>
        <w:rPr>
          <w:sz w:val="24"/>
        </w:rPr>
      </w:pPr>
    </w:p>
    <w:p w14:paraId="2953F63B">
      <w:pPr>
        <w:pStyle w:val="6"/>
        <w:rPr>
          <w:sz w:val="24"/>
        </w:rPr>
      </w:pPr>
    </w:p>
    <w:p w14:paraId="025BE4C0">
      <w:pPr>
        <w:pStyle w:val="6"/>
        <w:rPr>
          <w:sz w:val="24"/>
        </w:rPr>
      </w:pPr>
    </w:p>
    <w:p w14:paraId="1F24F134">
      <w:pPr>
        <w:pStyle w:val="6"/>
        <w:rPr>
          <w:sz w:val="24"/>
        </w:rPr>
      </w:pPr>
    </w:p>
    <w:p w14:paraId="7C51E756">
      <w:pPr>
        <w:pStyle w:val="6"/>
        <w:rPr>
          <w:sz w:val="24"/>
        </w:rPr>
      </w:pPr>
    </w:p>
    <w:p w14:paraId="3FC028E6">
      <w:pPr>
        <w:pStyle w:val="6"/>
        <w:rPr>
          <w:sz w:val="24"/>
        </w:rPr>
      </w:pPr>
    </w:p>
    <w:p w14:paraId="00F8819A">
      <w:pPr>
        <w:pStyle w:val="6"/>
        <w:rPr>
          <w:sz w:val="24"/>
        </w:rPr>
      </w:pPr>
    </w:p>
    <w:p w14:paraId="2C2424EF">
      <w:pPr>
        <w:pStyle w:val="6"/>
        <w:rPr>
          <w:sz w:val="24"/>
        </w:rPr>
      </w:pPr>
    </w:p>
    <w:p w14:paraId="1B535701">
      <w:pPr>
        <w:pStyle w:val="6"/>
        <w:rPr>
          <w:sz w:val="24"/>
        </w:rPr>
      </w:pPr>
    </w:p>
    <w:p w14:paraId="13697335">
      <w:pPr>
        <w:pStyle w:val="6"/>
        <w:rPr>
          <w:sz w:val="24"/>
        </w:rPr>
      </w:pPr>
    </w:p>
    <w:p w14:paraId="52AA1F65">
      <w:pPr>
        <w:pStyle w:val="6"/>
        <w:rPr>
          <w:sz w:val="24"/>
        </w:rPr>
      </w:pPr>
    </w:p>
    <w:p w14:paraId="73116F79">
      <w:pPr>
        <w:pStyle w:val="6"/>
        <w:spacing w:before="149"/>
        <w:rPr>
          <w:sz w:val="24"/>
        </w:rPr>
      </w:pPr>
    </w:p>
    <w:p w14:paraId="0B68B01B">
      <w:pPr>
        <w:pStyle w:val="9"/>
        <w:numPr>
          <w:ilvl w:val="0"/>
          <w:numId w:val="5"/>
        </w:numPr>
        <w:tabs>
          <w:tab w:val="left" w:pos="529"/>
        </w:tabs>
        <w:spacing w:before="0" w:after="0" w:line="240" w:lineRule="auto"/>
        <w:ind w:left="529" w:right="0" w:hanging="81"/>
        <w:jc w:val="left"/>
        <w:rPr>
          <w:sz w:val="12"/>
        </w:rPr>
      </w:pPr>
    </w:p>
    <w:p w14:paraId="705352A4">
      <w:pPr>
        <w:pStyle w:val="9"/>
        <w:spacing w:after="0" w:line="240" w:lineRule="auto"/>
        <w:jc w:val="left"/>
        <w:rPr>
          <w:sz w:val="12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221497EA">
      <w:pPr>
        <w:tabs>
          <w:tab w:val="left" w:pos="5499"/>
        </w:tabs>
        <w:spacing w:line="240" w:lineRule="auto"/>
        <w:ind w:left="448" w:right="0" w:firstLine="0"/>
        <w:rPr>
          <w:sz w:val="20"/>
        </w:rPr>
      </w:pPr>
      <w:r>
        <w:rPr>
          <w:position w:val="4"/>
          <w:sz w:val="20"/>
        </w:rPr>
        <mc:AlternateContent>
          <mc:Choice Requires="wpg">
            <w:drawing>
              <wp:inline distT="0" distB="0" distL="0" distR="0">
                <wp:extent cx="3028950" cy="2332355"/>
                <wp:effectExtent l="0" t="0" r="0" b="1269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2332355"/>
                          <a:chOff x="0" y="0"/>
                          <a:chExt cx="3028950" cy="233235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342" cy="233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126995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730250" y="0"/>
                                </a:moveTo>
                                <a:lnTo>
                                  <a:pt x="730250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247650"/>
                                </a:lnTo>
                                <a:lnTo>
                                  <a:pt x="730250" y="247650"/>
                                </a:lnTo>
                                <a:lnTo>
                                  <a:pt x="730250" y="33020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26995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0" y="82550"/>
                                </a:moveTo>
                                <a:lnTo>
                                  <a:pt x="730250" y="82550"/>
                                </a:lnTo>
                                <a:lnTo>
                                  <a:pt x="730250" y="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330200"/>
                                </a:lnTo>
                                <a:lnTo>
                                  <a:pt x="7302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825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3.65pt;width:238.5pt;" coordsize="3028950,2332355" o:gfxdata="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">
                <o:lock v:ext="edit" aspectratio="f"/>
                <v:shape id="Image 8" o:spid="_x0000_s1026" o:spt="75" type="#_x0000_t75" style="position:absolute;left:0;top:0;height:2331974;width:2101342;" filled="f" o:preferrelative="t" stroked="f" coordsize="21600,21600" o:gfxdata="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HpkbL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9" o:spid="_x0000_s1026" o:spt="100" style="position:absolute;left:2126995;top:1358900;height:330200;width:895350;" fillcolor="#4470C4" filled="t" stroked="f" coordsize="895350,330200" o:gfxdata="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Tejr4A&#10;AADaAAAADwAAAAAAAAABACAAAAAiAAAAZHJzL2Rvd25yZXYueG1sUEsBAhQAFAAAAAgAh07iQDMv&#10;BZ47AAAAOQAAABAAAAAAAAAAAQAgAAAADQEAAGRycy9zaGFwZXhtbC54bWxQSwUGAAAAAAYABgBb&#10;AQAAtwMAAAAA&#10;" path="m730250,0l730250,82550,0,82550,0,247650,730250,247650,730250,330200,895350,165100,7302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2126995;top:1358900;height:330200;width:895350;" filled="f" stroked="t" coordsize="895350,330200" o:gfxdata="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IPjb4A&#10;AADbAAAADwAAAAAAAAABACAAAAAiAAAAZHJzL2Rvd25yZXYueG1sUEsBAhQAFAAAAAgAh07iQDMv&#10;BZ47AAAAOQAAABAAAAAAAAAAAQAgAAAADQEAAGRycy9zaGFwZXhtbC54bWxQSwUGAAAAAAYABgBb&#10;AQAAtwMAAAAA&#10;" path="m0,82550l730250,82550,730250,0,895350,165100,730250,330200,730250,247650,0,247650,0,825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2279650" cy="231838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053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3914">
      <w:pPr>
        <w:pStyle w:val="6"/>
        <w:spacing w:before="5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994410</wp:posOffset>
            </wp:positionH>
            <wp:positionV relativeFrom="paragraph">
              <wp:posOffset>247650</wp:posOffset>
            </wp:positionV>
            <wp:extent cx="1847850" cy="264922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12" cy="264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2959100</wp:posOffset>
                </wp:positionH>
                <wp:positionV relativeFrom="paragraph">
                  <wp:posOffset>1016000</wp:posOffset>
                </wp:positionV>
                <wp:extent cx="1035050" cy="38735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0" cy="387350"/>
                          <a:chOff x="0" y="0"/>
                          <a:chExt cx="1035050" cy="387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835025" y="0"/>
                                </a:moveTo>
                                <a:lnTo>
                                  <a:pt x="835025" y="93599"/>
                                </a:lnTo>
                                <a:lnTo>
                                  <a:pt x="0" y="93599"/>
                                </a:lnTo>
                                <a:lnTo>
                                  <a:pt x="0" y="280924"/>
                                </a:lnTo>
                                <a:lnTo>
                                  <a:pt x="835025" y="280924"/>
                                </a:lnTo>
                                <a:lnTo>
                                  <a:pt x="835025" y="37465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0" y="93599"/>
                                </a:moveTo>
                                <a:lnTo>
                                  <a:pt x="835025" y="93599"/>
                                </a:lnTo>
                                <a:lnTo>
                                  <a:pt x="835025" y="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374650"/>
                                </a:lnTo>
                                <a:lnTo>
                                  <a:pt x="835025" y="280924"/>
                                </a:lnTo>
                                <a:lnTo>
                                  <a:pt x="0" y="280924"/>
                                </a:lnTo>
                                <a:lnTo>
                                  <a:pt x="0" y="935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pt;margin-top:80pt;height:30.5pt;width:81.5pt;mso-position-horizontal-relative:page;mso-wrap-distance-bottom:0pt;mso-wrap-distance-top:0pt;z-index:-251653120;mso-width-relative:page;mso-height-relative:page;" coordsize="1035050,387350" o:gfxdata="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N1tTSvZ&#10;AAAACwEAAA8AAAAAAAAAAQAgAAAAIgAAAGRycy9kb3ducmV2LnhtbFBLAQIUABQAAAAIAIdO4kCH&#10;v6UGAwMAAG8KAAAOAAAAAAAAAAEAIAAAACgBAABkcnMvZTJvRG9jLnhtbFBLBQYAAAAABgAGAFkB&#10;AACdBgAAAAA=&#10;">
                <o:lock v:ext="edit" aspectratio="f"/>
                <v:shape id="Graphic 14" o:spid="_x0000_s1026" o:spt="100" style="position:absolute;left:6350;top:6350;height:374650;width:1022350;" fillcolor="#4470C4" filled="t" stroked="f" coordsize="1022350,374650" o:gfxdata="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ZksO5AAAA2wAA&#10;AA8AAAAAAAAAAQAgAAAAIgAAAGRycy9kb3ducmV2LnhtbFBLAQIUABQAAAAIAIdO4kAzLwWeOwAA&#10;ADkAAAAQAAAAAAAAAAEAIAAAAAgBAABkcnMvc2hhcGV4bWwueG1sUEsFBgAAAAAGAAYAWwEAALID&#10;AAAAAA==&#10;" path="m835025,0l835025,93599,0,93599,0,280924,835025,280924,835025,374650,1022350,187325,835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350;top:6350;height:374650;width:1022350;" filled="f" stroked="t" coordsize="1022350,374650" o:gfxdata="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9Wqb4A&#10;AADbAAAADwAAAAAAAAABACAAAAAiAAAAZHJzL2Rvd25yZXYueG1sUEsBAhQAFAAAAAgAh07iQDMv&#10;BZ47AAAAOQAAABAAAAAAAAAAAQAgAAAADQEAAGRycy9zaGFwZXhtbC54bWxQSwUGAAAAAAYABgBb&#10;AQAAtwMAAAAA&#10;" path="m0,93599l835025,93599,835025,0,1022350,187325,835025,374650,835025,280924,0,280924,0,93599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4120515</wp:posOffset>
            </wp:positionH>
            <wp:positionV relativeFrom="paragraph">
              <wp:posOffset>111760</wp:posOffset>
            </wp:positionV>
            <wp:extent cx="2228850" cy="279082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9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1D712">
      <w:pPr>
        <w:pStyle w:val="9"/>
        <w:numPr>
          <w:ilvl w:val="0"/>
          <w:numId w:val="5"/>
        </w:numPr>
        <w:tabs>
          <w:tab w:val="left" w:pos="627"/>
        </w:tabs>
        <w:spacing w:before="228" w:after="0" w:line="240" w:lineRule="auto"/>
        <w:ind w:left="627" w:right="0" w:hanging="179"/>
        <w:jc w:val="left"/>
        <w:rPr>
          <w:b/>
          <w:sz w:val="22"/>
        </w:rPr>
      </w:pP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bills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numbers</w:t>
      </w:r>
    </w:p>
    <w:p w14:paraId="26050CD2">
      <w:pPr>
        <w:pStyle w:val="6"/>
        <w:rPr>
          <w:b/>
          <w:sz w:val="20"/>
        </w:rPr>
      </w:pPr>
    </w:p>
    <w:p w14:paraId="0E873136">
      <w:pPr>
        <w:pStyle w:val="6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937260</wp:posOffset>
            </wp:positionH>
            <wp:positionV relativeFrom="paragraph">
              <wp:posOffset>294005</wp:posOffset>
            </wp:positionV>
            <wp:extent cx="2355850" cy="134366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010" cy="134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3575050</wp:posOffset>
                </wp:positionH>
                <wp:positionV relativeFrom="paragraph">
                  <wp:posOffset>742315</wp:posOffset>
                </wp:positionV>
                <wp:extent cx="806450" cy="29845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0" cy="298450"/>
                          <a:chOff x="0" y="0"/>
                          <a:chExt cx="806450" cy="298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650875" y="0"/>
                                </a:moveTo>
                                <a:lnTo>
                                  <a:pt x="650875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14249"/>
                                </a:lnTo>
                                <a:lnTo>
                                  <a:pt x="650875" y="214249"/>
                                </a:lnTo>
                                <a:lnTo>
                                  <a:pt x="650875" y="28575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0" y="71374"/>
                                </a:moveTo>
                                <a:lnTo>
                                  <a:pt x="650875" y="71374"/>
                                </a:lnTo>
                                <a:lnTo>
                                  <a:pt x="650875" y="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285750"/>
                                </a:lnTo>
                                <a:lnTo>
                                  <a:pt x="6508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1.5pt;margin-top:58.45pt;height:23.5pt;width:63.5pt;mso-position-horizontal-relative:page;mso-wrap-distance-bottom:0pt;mso-wrap-distance-top:0pt;z-index:-251651072;mso-width-relative:page;mso-height-relative:page;" coordsize="806450,298450" o:gfxdata="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D6ibHI2gAAAAsBAAAPAAAAAAAAAAEAIAAAACIAAABkcnMvZG93bnJldi54bWxQSwECFAAU&#10;AAAACACHTuJAgkt15QwDAABnCgAADgAAAAAAAAABACAAAAApAQAAZHJzL2Uyb0RvYy54bWxQSwUG&#10;AAAAAAYABgBZAQAApwYAAAAA&#10;">
                <o:lock v:ext="edit" aspectratio="f"/>
                <v:shape id="Graphic 19" o:spid="_x0000_s1026" o:spt="100" style="position:absolute;left:6350;top:6350;height:285750;width:793750;" fillcolor="#4470C4" filled="t" stroked="f" coordsize="793750,285750" o:gfxdata="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mN8MugAAANsA&#10;AAAPAAAAAAAAAAEAIAAAACIAAABkcnMvZG93bnJldi54bWxQSwECFAAUAAAACACHTuJAMy8FnjsA&#10;AAA5AAAAEAAAAAAAAAABACAAAAAJAQAAZHJzL3NoYXBleG1sLnhtbFBLBQYAAAAABgAGAFsBAACz&#10;AwAAAAA=&#10;" path="m650875,0l650875,71374,0,71374,0,214249,650875,214249,650875,285750,793750,142875,6508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6350;top:6350;height:285750;width:793750;" filled="f" stroked="t" coordsize="793750,285750" o:gfxdata="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MM2bsAAADb&#10;AAAADwAAAAAAAAABACAAAAAiAAAAZHJzL2Rvd25yZXYueG1sUEsBAhQAFAAAAAgAh07iQDMvBZ47&#10;AAAAOQAAABAAAAAAAAAAAQAgAAAACgEAAGRycy9zaGFwZXhtbC54bWxQSwUGAAAAAAYABgBbAQAA&#10;tAMAAAAA&#10;" path="m0,71374l650875,71374,650875,0,793750,142875,650875,285750,650875,214249,0,214249,0,713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4556125</wp:posOffset>
            </wp:positionH>
            <wp:positionV relativeFrom="paragraph">
              <wp:posOffset>292735</wp:posOffset>
            </wp:positionV>
            <wp:extent cx="2712085" cy="14141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15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F195F">
      <w:pPr>
        <w:pStyle w:val="6"/>
        <w:spacing w:after="0"/>
        <w:rPr>
          <w:b/>
          <w:sz w:val="20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3717BB12">
      <w:pPr>
        <w:pStyle w:val="9"/>
        <w:numPr>
          <w:ilvl w:val="0"/>
          <w:numId w:val="5"/>
        </w:numPr>
        <w:tabs>
          <w:tab w:val="left" w:pos="682"/>
        </w:tabs>
        <w:spacing w:before="22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amount.</w:t>
      </w:r>
    </w:p>
    <w:p w14:paraId="4E05C3EB">
      <w:pPr>
        <w:pStyle w:val="6"/>
        <w:rPr>
          <w:b/>
          <w:sz w:val="20"/>
        </w:rPr>
      </w:pPr>
    </w:p>
    <w:p w14:paraId="0C0C2416">
      <w:pPr>
        <w:pStyle w:val="6"/>
        <w:spacing w:before="3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400050</wp:posOffset>
                </wp:positionV>
                <wp:extent cx="2580640" cy="197675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0640" cy="1976755"/>
                          <a:chOff x="0" y="0"/>
                          <a:chExt cx="2580640" cy="197675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69" cy="1976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722882" y="403986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723899" y="0"/>
                                </a:moveTo>
                                <a:lnTo>
                                  <a:pt x="723899" y="63373"/>
                                </a:lnTo>
                                <a:lnTo>
                                  <a:pt x="0" y="63373"/>
                                </a:lnTo>
                                <a:lnTo>
                                  <a:pt x="0" y="190373"/>
                                </a:lnTo>
                                <a:lnTo>
                                  <a:pt x="723899" y="190373"/>
                                </a:lnTo>
                                <a:lnTo>
                                  <a:pt x="723899" y="253873"/>
                                </a:lnTo>
                                <a:lnTo>
                                  <a:pt x="850899" y="126873"/>
                                </a:lnTo>
                                <a:lnTo>
                                  <a:pt x="72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22882" y="403986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0" y="63373"/>
                                </a:moveTo>
                                <a:lnTo>
                                  <a:pt x="723899" y="63373"/>
                                </a:lnTo>
                                <a:lnTo>
                                  <a:pt x="723899" y="0"/>
                                </a:lnTo>
                                <a:lnTo>
                                  <a:pt x="850899" y="126873"/>
                                </a:lnTo>
                                <a:lnTo>
                                  <a:pt x="723899" y="253873"/>
                                </a:lnTo>
                                <a:lnTo>
                                  <a:pt x="723899" y="190373"/>
                                </a:lnTo>
                                <a:lnTo>
                                  <a:pt x="0" y="190373"/>
                                </a:lnTo>
                                <a:lnTo>
                                  <a:pt x="0" y="6337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8pt;margin-top:31.5pt;height:155.65pt;width:203.2pt;mso-position-horizontal-relative:page;mso-wrap-distance-bottom:0pt;mso-wrap-distance-top:0pt;z-index:-251650048;mso-width-relative:page;mso-height-relative:page;" coordsize="2580640,1976755" o:gfxdata="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">
                <o:lock v:ext="edit" aspectratio="f"/>
                <v:shape id="Image 23" o:spid="_x0000_s1026" o:spt="75" type="#_x0000_t75" style="position:absolute;left:0;top:0;height:1976374;width:2058669;" filled="f" o:preferrelative="t" stroked="f" coordsize="21600,21600" o:gfxdata="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R4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Graphic 24" o:spid="_x0000_s1026" o:spt="100" style="position:absolute;left:1722882;top:403986;height:254000;width:850900;" fillcolor="#4470C4" filled="t" stroked="f" coordsize="850900,254000" o:gfxdata="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H1AfLsAAADb&#10;AAAADwAAAAAAAAABACAAAAAiAAAAZHJzL2Rvd25yZXYueG1sUEsBAhQAFAAAAAgAh07iQDMvBZ47&#10;AAAAOQAAABAAAAAAAAAAAQAgAAAACgEAAGRycy9zaGFwZXhtbC54bWxQSwUGAAAAAAYABgBbAQAA&#10;tAMAAAAA&#10;" path="m723899,0l723899,63373,0,63373,0,190373,723899,190373,723899,253873,850899,126873,7238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1722882;top:403986;height:254000;width:850900;" filled="f" stroked="t" coordsize="850900,254000" o:gfxdata="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HeHwvQAA&#10;ANsAAAAPAAAAAAAAAAEAIAAAACIAAABkcnMvZG93bnJldi54bWxQSwECFAAUAAAACACHTuJAMy8F&#10;njsAAAA5AAAAEAAAAAAAAAABACAAAAAMAQAAZHJzL3NoYXBleG1sLnhtbFBLBQYAAAAABgAGAFsB&#10;AAC2AwAAAAA=&#10;" path="m0,63373l723899,63373,723899,0,850899,126873,723899,253873,723899,190373,0,190373,0,63373xe">
                  <v:fill on="f" focussize="0,0"/>
                  <v:stroke weight="0.99992125984252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3695065</wp:posOffset>
            </wp:positionH>
            <wp:positionV relativeFrom="paragraph">
              <wp:posOffset>194310</wp:posOffset>
            </wp:positionV>
            <wp:extent cx="3426460" cy="205232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774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49F99">
      <w:pPr>
        <w:pStyle w:val="9"/>
        <w:numPr>
          <w:ilvl w:val="0"/>
          <w:numId w:val="5"/>
        </w:numPr>
        <w:tabs>
          <w:tab w:val="left" w:pos="627"/>
        </w:tabs>
        <w:spacing w:before="211" w:after="0" w:line="240" w:lineRule="auto"/>
        <w:ind w:left="627" w:right="0" w:hanging="179"/>
        <w:jc w:val="left"/>
        <w:rPr>
          <w:b/>
          <w:sz w:val="22"/>
        </w:rPr>
      </w:pP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price&gt;200</w:t>
      </w:r>
    </w:p>
    <w:p w14:paraId="312920A3">
      <w:pPr>
        <w:pStyle w:val="6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930910</wp:posOffset>
            </wp:positionH>
            <wp:positionV relativeFrom="paragraph">
              <wp:posOffset>269240</wp:posOffset>
            </wp:positionV>
            <wp:extent cx="2018665" cy="142621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77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3181350</wp:posOffset>
                </wp:positionH>
                <wp:positionV relativeFrom="paragraph">
                  <wp:posOffset>633730</wp:posOffset>
                </wp:positionV>
                <wp:extent cx="914400" cy="29845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98450"/>
                          <a:chOff x="0" y="0"/>
                          <a:chExt cx="914400" cy="2984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758825" y="0"/>
                                </a:moveTo>
                                <a:lnTo>
                                  <a:pt x="758825" y="71500"/>
                                </a:lnTo>
                                <a:lnTo>
                                  <a:pt x="0" y="71500"/>
                                </a:lnTo>
                                <a:lnTo>
                                  <a:pt x="0" y="214375"/>
                                </a:lnTo>
                                <a:lnTo>
                                  <a:pt x="758825" y="214375"/>
                                </a:lnTo>
                                <a:lnTo>
                                  <a:pt x="758825" y="28575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0" y="71500"/>
                                </a:moveTo>
                                <a:lnTo>
                                  <a:pt x="758825" y="71500"/>
                                </a:lnTo>
                                <a:lnTo>
                                  <a:pt x="758825" y="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285750"/>
                                </a:lnTo>
                                <a:lnTo>
                                  <a:pt x="758825" y="214375"/>
                                </a:lnTo>
                                <a:lnTo>
                                  <a:pt x="0" y="214375"/>
                                </a:lnTo>
                                <a:lnTo>
                                  <a:pt x="0" y="7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5pt;margin-top:49.9pt;height:23.5pt;width:72pt;mso-position-horizontal-relative:page;mso-wrap-distance-bottom:0pt;mso-wrap-distance-top:0pt;z-index:-251649024;mso-width-relative:page;mso-height-relative:page;" coordsize="914400,298450" o:gfxdata="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EiKOEDa&#10;AAAACgEAAA8AAAAAAAAAAQAgAAAAIgAAAGRycy9kb3ducmV2LnhtbFBLAQIUABQAAAAIAIdO4kDs&#10;ln77AgMAAGcKAAAOAAAAAAAAAAEAIAAAACkBAABkcnMvZTJvRG9jLnhtbFBLBQYAAAAABgAGAFkB&#10;AACdBgAAAAA=&#10;">
                <o:lock v:ext="edit" aspectratio="f"/>
                <v:shape id="Graphic 29" o:spid="_x0000_s1026" o:spt="100" style="position:absolute;left:6350;top:6350;height:285750;width:901700;" fillcolor="#4470C4" filled="t" stroked="f" coordsize="901700,285750" o:gfxdata="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8CEq/&#10;AAAA2wAAAA8AAAAAAAAAAQAgAAAAIgAAAGRycy9kb3ducmV2LnhtbFBLAQIUABQAAAAIAIdO4kAz&#10;LwWeOwAAADkAAAAQAAAAAAAAAAEAIAAAAA4BAABkcnMvc2hhcGV4bWwueG1sUEsFBgAAAAAGAAYA&#10;WwEAALgDAAAAAA==&#10;" path="m758825,0l758825,71500,0,71500,0,214375,758825,214375,758825,285750,901700,142875,7588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6350;top:6350;height:285750;width:901700;" filled="f" stroked="t" coordsize="901700,285750" o:gfxdata="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H8u062AAAA2wAAAA8A&#10;AAAAAAAAAQAgAAAAIgAAAGRycy9kb3ducmV2LnhtbFBLAQIUABQAAAAIAIdO4kAzLwWeOwAAADkA&#10;AAAQAAAAAAAAAAEAIAAAAAUBAABkcnMvc2hhcGV4bWwueG1sUEsFBgAAAAAGAAYAWwEAAK8DAAAA&#10;AA==&#10;" path="m0,71500l758825,71500,758825,0,901700,142875,758825,285750,758825,214375,0,214375,0,715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4257040</wp:posOffset>
            </wp:positionH>
            <wp:positionV relativeFrom="paragraph">
              <wp:posOffset>128270</wp:posOffset>
            </wp:positionV>
            <wp:extent cx="2349500" cy="156654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660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29E66">
      <w:pPr>
        <w:pStyle w:val="9"/>
        <w:numPr>
          <w:ilvl w:val="0"/>
          <w:numId w:val="5"/>
        </w:numPr>
        <w:tabs>
          <w:tab w:val="left" w:pos="622"/>
        </w:tabs>
        <w:spacing w:before="226" w:after="0" w:line="240" w:lineRule="auto"/>
        <w:ind w:left="622" w:right="0" w:hanging="174"/>
        <w:jc w:val="left"/>
        <w:rPr>
          <w:b/>
          <w:sz w:val="22"/>
        </w:rPr>
      </w:pPr>
      <w:r>
        <w:rPr>
          <w:b/>
          <w:sz w:val="24"/>
        </w:rPr>
        <w:t>Give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customer</w:t>
      </w:r>
    </w:p>
    <w:p w14:paraId="76BBBC38">
      <w:pPr>
        <w:pStyle w:val="6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929005</wp:posOffset>
                </wp:positionH>
                <wp:positionV relativeFrom="paragraph">
                  <wp:posOffset>325755</wp:posOffset>
                </wp:positionV>
                <wp:extent cx="2918460" cy="1318260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8460" cy="1318260"/>
                          <a:chOff x="0" y="0"/>
                          <a:chExt cx="2918460" cy="13182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099" cy="1318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099310" y="467613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695325" y="0"/>
                                </a:moveTo>
                                <a:lnTo>
                                  <a:pt x="695325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176276"/>
                                </a:lnTo>
                                <a:lnTo>
                                  <a:pt x="695325" y="176276"/>
                                </a:lnTo>
                                <a:lnTo>
                                  <a:pt x="695325" y="23495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99310" y="467613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0" y="58801"/>
                                </a:moveTo>
                                <a:lnTo>
                                  <a:pt x="695325" y="58801"/>
                                </a:lnTo>
                                <a:lnTo>
                                  <a:pt x="695325" y="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234950"/>
                                </a:lnTo>
                                <a:lnTo>
                                  <a:pt x="695325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0" y="58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15pt;margin-top:25.65pt;height:103.8pt;width:229.8pt;mso-position-horizontal-relative:page;mso-wrap-distance-bottom:0pt;mso-wrap-distance-top:0pt;z-index:-251648000;mso-width-relative:page;mso-height-relative:page;" coordsize="2918460,1318260" o:gfxdata="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">
                <o:lock v:ext="edit" aspectratio="f"/>
                <v:shape id="Image 33" o:spid="_x0000_s1026" o:spt="75" type="#_x0000_t75" style="position:absolute;left:0;top:0;height:1318260;width:2705099;" filled="f" o:preferrelative="t" stroked="f" coordsize="21600,21600" o:gfxdata="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C3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f"/>
                </v:shape>
                <v:shape id="Graphic 34" o:spid="_x0000_s1026" o:spt="100" style="position:absolute;left:2099310;top:467613;height:234950;width:812800;" fillcolor="#4470C4" filled="t" stroked="f" coordsize="812800,234950" o:gfxdata="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uRhvQAA&#10;ANsAAAAPAAAAAAAAAAEAIAAAACIAAABkcnMvZG93bnJldi54bWxQSwECFAAUAAAACACHTuJAMy8F&#10;njsAAAA5AAAAEAAAAAAAAAABACAAAAAMAQAAZHJzL3NoYXBleG1sLnhtbFBLBQYAAAAABgAGAFsB&#10;AAC2AwAAAAA=&#10;" path="m695325,0l695325,58801,0,58801,0,176276,695325,176276,695325,234950,812800,117475,6953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2099310;top:467613;height:234950;width:812800;" filled="f" stroked="t" coordsize="812800,234950" o:gfxdata="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X4+4vQAA&#10;ANsAAAAPAAAAAAAAAAEAIAAAACIAAABkcnMvZG93bnJldi54bWxQSwECFAAUAAAACACHTuJAMy8F&#10;njsAAAA5AAAAEAAAAAAAAAABACAAAAAMAQAAZHJzL3NoYXBleG1sLnhtbFBLBQYAAAAABgAGAFsB&#10;AAC2AwAAAAA=&#10;" path="m0,58801l695325,58801,695325,0,812800,117475,695325,234950,695325,176276,0,176276,0,58801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4010025</wp:posOffset>
            </wp:positionH>
            <wp:positionV relativeFrom="paragraph">
              <wp:posOffset>207645</wp:posOffset>
            </wp:positionV>
            <wp:extent cx="2156460" cy="143827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777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9B93D">
      <w:pPr>
        <w:pStyle w:val="9"/>
        <w:numPr>
          <w:ilvl w:val="0"/>
          <w:numId w:val="5"/>
        </w:numPr>
        <w:tabs>
          <w:tab w:val="left" w:pos="622"/>
        </w:tabs>
        <w:spacing w:before="221" w:after="0" w:line="240" w:lineRule="auto"/>
        <w:ind w:left="622" w:right="0" w:hanging="174"/>
        <w:jc w:val="left"/>
        <w:rPr>
          <w:b/>
          <w:sz w:val="22"/>
        </w:rPr>
      </w:pPr>
      <w:r>
        <w:rPr>
          <w:b/>
          <w:sz w:val="24"/>
        </w:rPr>
        <w:t>Give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cust_id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5.</w:t>
      </w:r>
    </w:p>
    <w:p w14:paraId="11FC43D8">
      <w:pPr>
        <w:pStyle w:val="6"/>
        <w:spacing w:before="12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944880</wp:posOffset>
            </wp:positionH>
            <wp:positionV relativeFrom="paragraph">
              <wp:posOffset>247650</wp:posOffset>
            </wp:positionV>
            <wp:extent cx="2051050" cy="98679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63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3149600</wp:posOffset>
                </wp:positionH>
                <wp:positionV relativeFrom="paragraph">
                  <wp:posOffset>375285</wp:posOffset>
                </wp:positionV>
                <wp:extent cx="3282950" cy="809625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0" cy="809625"/>
                          <a:chOff x="0" y="0"/>
                          <a:chExt cx="3282950" cy="80962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091" y="0"/>
                            <a:ext cx="2419350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663575" y="0"/>
                                </a:moveTo>
                                <a:lnTo>
                                  <a:pt x="663575" y="74548"/>
                                </a:lnTo>
                                <a:lnTo>
                                  <a:pt x="0" y="74548"/>
                                </a:lnTo>
                                <a:lnTo>
                                  <a:pt x="0" y="223773"/>
                                </a:lnTo>
                                <a:lnTo>
                                  <a:pt x="663575" y="223773"/>
                                </a:lnTo>
                                <a:lnTo>
                                  <a:pt x="663575" y="298449"/>
                                </a:lnTo>
                                <a:lnTo>
                                  <a:pt x="812800" y="149224"/>
                                </a:lnTo>
                                <a:lnTo>
                                  <a:pt x="66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0" y="74548"/>
                                </a:moveTo>
                                <a:lnTo>
                                  <a:pt x="663575" y="74548"/>
                                </a:lnTo>
                                <a:lnTo>
                                  <a:pt x="663575" y="0"/>
                                </a:lnTo>
                                <a:lnTo>
                                  <a:pt x="812800" y="149224"/>
                                </a:lnTo>
                                <a:lnTo>
                                  <a:pt x="663575" y="298449"/>
                                </a:lnTo>
                                <a:lnTo>
                                  <a:pt x="663575" y="223773"/>
                                </a:lnTo>
                                <a:lnTo>
                                  <a:pt x="0" y="223773"/>
                                </a:lnTo>
                                <a:lnTo>
                                  <a:pt x="0" y="745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8pt;margin-top:29.55pt;height:63.75pt;width:258.5pt;mso-position-horizontal-relative:page;mso-wrap-distance-bottom:0pt;mso-wrap-distance-top:0pt;z-index:-251645952;mso-width-relative:page;mso-height-relative:page;" coordsize="3282950,809625" o:gfxdata="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">
                <o:lock v:ext="edit" aspectratio="f"/>
                <v:shape id="Image 39" o:spid="_x0000_s1026" o:spt="75" type="#_x0000_t75" style="position:absolute;left:863091;top:0;height:809625;width:2419350;" filled="f" o:preferrelative="t" stroked="f" coordsize="21600,21600" o:gfxdata="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IH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" o:title=""/>
                  <o:lock v:ext="edit" aspectratio="f"/>
                </v:shape>
                <v:shape id="Graphic 40" o:spid="_x0000_s1026" o:spt="100" style="position:absolute;left:6350;top:212725;height:298450;width:812800;" fillcolor="#4470C4" filled="t" stroked="f" coordsize="812800,298450" o:gfxdata="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HAEVugAAANsA&#10;AAAPAAAAAAAAAAEAIAAAACIAAABkcnMvZG93bnJldi54bWxQSwECFAAUAAAACACHTuJAMy8FnjsA&#10;AAA5AAAAEAAAAAAAAAABACAAAAAJAQAAZHJzL3NoYXBleG1sLnhtbFBLBQYAAAAABgAGAFsBAACz&#10;AwAAAAA=&#10;" path="m663575,0l663575,74548,0,74548,0,223773,663575,223773,663575,298449,812800,149224,663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6350;top:212725;height:298450;width:812800;" filled="f" stroked="t" coordsize="812800,298450" o:gfxdata="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TGDVvQAA&#10;ANsAAAAPAAAAAAAAAAEAIAAAACIAAABkcnMvZG93bnJldi54bWxQSwECFAAUAAAACACHTuJAMy8F&#10;njsAAAA5AAAAEAAAAAAAAAABACAAAAAMAQAAZHJzL3NoYXBleG1sLnhtbFBLBQYAAAAABgAGAFsB&#10;AAC2AwAAAAA=&#10;" path="m0,74548l663575,74548,663575,0,812800,149224,663575,298449,663575,223773,0,223773,0,74548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2F60EAC">
      <w:pPr>
        <w:spacing w:before="7"/>
        <w:ind w:left="283" w:right="0" w:firstLine="0"/>
        <w:jc w:val="left"/>
        <w:rPr>
          <w:b/>
          <w:sz w:val="20"/>
        </w:rPr>
      </w:pPr>
      <w:r>
        <w:rPr>
          <w:b/>
          <w:spacing w:val="-10"/>
          <w:sz w:val="20"/>
        </w:rPr>
        <w:t>z</w:t>
      </w:r>
    </w:p>
    <w:p w14:paraId="41096981">
      <w:pPr>
        <w:spacing w:after="0"/>
        <w:jc w:val="left"/>
        <w:rPr>
          <w:b/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41CB1753">
      <w:pPr>
        <w:pStyle w:val="9"/>
        <w:numPr>
          <w:ilvl w:val="0"/>
          <w:numId w:val="5"/>
        </w:numPr>
        <w:tabs>
          <w:tab w:val="left" w:pos="627"/>
        </w:tabs>
        <w:spacing w:before="22" w:after="0" w:line="240" w:lineRule="auto"/>
        <w:ind w:left="627" w:right="0" w:hanging="179"/>
        <w:jc w:val="left"/>
        <w:rPr>
          <w:b/>
          <w:sz w:val="22"/>
        </w:rPr>
      </w:pP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1BB5D914">
      <w:pPr>
        <w:pStyle w:val="6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238760</wp:posOffset>
            </wp:positionV>
            <wp:extent cx="2124075" cy="1575435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294" cy="157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3098800</wp:posOffset>
                </wp:positionH>
                <wp:positionV relativeFrom="paragraph">
                  <wp:posOffset>671195</wp:posOffset>
                </wp:positionV>
                <wp:extent cx="946150" cy="30480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150" cy="304800"/>
                          <a:chOff x="0" y="0"/>
                          <a:chExt cx="946150" cy="3048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787400" y="0"/>
                                </a:moveTo>
                                <a:lnTo>
                                  <a:pt x="787400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219075"/>
                                </a:lnTo>
                                <a:lnTo>
                                  <a:pt x="787400" y="219075"/>
                                </a:lnTo>
                                <a:lnTo>
                                  <a:pt x="787400" y="29210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0" y="73025"/>
                                </a:moveTo>
                                <a:lnTo>
                                  <a:pt x="787400" y="73025"/>
                                </a:lnTo>
                                <a:lnTo>
                                  <a:pt x="787400" y="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292100"/>
                                </a:lnTo>
                                <a:lnTo>
                                  <a:pt x="7874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4pt;margin-top:52.85pt;height:24pt;width:74.5pt;mso-position-horizontal-relative:page;mso-wrap-distance-bottom:0pt;mso-wrap-distance-top:0pt;z-index:-251644928;mso-width-relative:page;mso-height-relative:page;" coordsize="946150,304800" o:gfxdata="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LHul&#10;jNoAAAALAQAADwAAAAAAAAABACAAAAAiAAAAZHJzL2Rvd25yZXYueG1sUEsBAhQAFAAAAAgAh07i&#10;QKwTALUEAwAAZwoAAA4AAAAAAAAAAQAgAAAAKQEAAGRycy9lMm9Eb2MueG1sUEsFBgAAAAAGAAYA&#10;WQEAAJ8GAAAAAA==&#10;">
                <o:lock v:ext="edit" aspectratio="f"/>
                <v:shape id="Graphic 44" o:spid="_x0000_s1026" o:spt="100" style="position:absolute;left:6350;top:6350;height:292100;width:933450;" fillcolor="#4470C4" filled="t" stroked="f" coordsize="933450,292100" o:gfxdata="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1rOa8AAAA&#10;2wAAAA8AAAAAAAAAAQAgAAAAIgAAAGRycy9kb3ducmV2LnhtbFBLAQIUABQAAAAIAIdO4kAzLwWe&#10;OwAAADkAAAAQAAAAAAAAAAEAIAAAAAsBAABkcnMvc2hhcGV4bWwueG1sUEsFBgAAAAAGAAYAWwEA&#10;ALUDAAAAAA==&#10;" path="m787400,0l787400,73025,0,73025,0,219075,787400,219075,787400,292100,933450,146050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6350;top:6350;height:292100;width:933450;" filled="f" stroked="t" coordsize="933450,292100" o:gfxdata="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NzKyvQAA&#10;ANsAAAAPAAAAAAAAAAEAIAAAACIAAABkcnMvZG93bnJldi54bWxQSwECFAAUAAAACACHTuJAMy8F&#10;njsAAAA5AAAAEAAAAAAAAAABACAAAAAMAQAAZHJzL3NoYXBleG1sLnhtbFBLBQYAAAAABgAGAFsB&#10;AAC2AwAAAAA=&#10;" path="m0,73025l787400,73025,787400,0,933450,146050,787400,292100,787400,219075,0,219075,0,73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4173220</wp:posOffset>
            </wp:positionH>
            <wp:positionV relativeFrom="paragraph">
              <wp:posOffset>130810</wp:posOffset>
            </wp:positionV>
            <wp:extent cx="2343150" cy="167640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F4734">
      <w:pPr>
        <w:pStyle w:val="9"/>
        <w:numPr>
          <w:ilvl w:val="0"/>
          <w:numId w:val="5"/>
        </w:numPr>
        <w:tabs>
          <w:tab w:val="left" w:pos="1003"/>
        </w:tabs>
        <w:spacing w:before="201" w:after="0" w:line="278" w:lineRule="auto"/>
        <w:ind w:left="448" w:right="2798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bill_no,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bill_date,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cust_id,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item_id, price, qty_sold,Amount</w:t>
      </w:r>
    </w:p>
    <w:p w14:paraId="4F377E11">
      <w:pPr>
        <w:pStyle w:val="6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96520</wp:posOffset>
                </wp:positionV>
                <wp:extent cx="5577205" cy="249491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205" cy="2494915"/>
                          <a:chOff x="0" y="0"/>
                          <a:chExt cx="5577205" cy="249491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37"/>
                            <a:ext cx="2120138" cy="2368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401" y="0"/>
                            <a:ext cx="3003550" cy="2492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85950" y="911097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530225" y="0"/>
                                </a:moveTo>
                                <a:lnTo>
                                  <a:pt x="530225" y="58800"/>
                                </a:lnTo>
                                <a:lnTo>
                                  <a:pt x="0" y="58800"/>
                                </a:lnTo>
                                <a:lnTo>
                                  <a:pt x="0" y="176275"/>
                                </a:lnTo>
                                <a:lnTo>
                                  <a:pt x="530225" y="176275"/>
                                </a:lnTo>
                                <a:lnTo>
                                  <a:pt x="530225" y="23495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85950" y="911097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0" y="58800"/>
                                </a:moveTo>
                                <a:lnTo>
                                  <a:pt x="530225" y="58800"/>
                                </a:lnTo>
                                <a:lnTo>
                                  <a:pt x="530225" y="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234950"/>
                                </a:lnTo>
                                <a:lnTo>
                                  <a:pt x="530225" y="176275"/>
                                </a:lnTo>
                                <a:lnTo>
                                  <a:pt x="0" y="176275"/>
                                </a:lnTo>
                                <a:lnTo>
                                  <a:pt x="0" y="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.6pt;height:196.45pt;width:439.15pt;mso-position-horizontal-relative:page;mso-wrap-distance-bottom:0pt;mso-wrap-distance-top:0pt;z-index:-251643904;mso-width-relative:page;mso-height-relative:page;" coordsize="5577205,2494915" o:gfxdata="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GZS7yb0A&#10;AACnAQAAGQAAAGRycy9fcmVscy9lMm9Eb2MueG1sLnJlbHO9kMsKwjAQRfeC/xBmb9N2ISKmbkRw&#10;K/oBQzJNo82DJIr+vQFBFAR3LmeGe+5hVuubHdmVYjLeCWiqGhg56ZVxWsDxsJ0tgKWMTuHoHQm4&#10;U4J1N52s9jRiLqE0mJBYobgkYMg5LDlPciCLqfKBXLn0PlrMZYyaB5Rn1MTbup7z+M6A7oPJdkpA&#10;3KkW2OEeSvNvtu97I2nj5cWSy18quLGluwAxasoCLCmDz2VbnQJp4N8lmv9INC8J/vHe7gF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">
                <o:lock v:ext="edit" aspectratio="f"/>
                <v:shape id="Image 48" o:spid="_x0000_s1026" o:spt="75" type="#_x0000_t75" style="position:absolute;left:0;top:126237;height:2368549;width:2120138;" filled="f" o:preferrelative="t" stroked="f" coordsize="21600,21600" o:gfxdata="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ZeA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o:title=""/>
                  <o:lock v:ext="edit" aspectratio="f"/>
                </v:shape>
                <v:shape id="Image 49" o:spid="_x0000_s1026" o:spt="75" type="#_x0000_t75" style="position:absolute;left:2573401;top:0;height:2492248;width:3003550;" filled="f" o:preferrelative="t" stroked="f" coordsize="21600,21600" o:gfxdata="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ROp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" o:title=""/>
                  <o:lock v:ext="edit" aspectratio="f"/>
                </v:shape>
                <v:shape id="Graphic 50" o:spid="_x0000_s1026" o:spt="100" style="position:absolute;left:1885950;top:911097;height:234950;width:647700;" fillcolor="#4470C4" filled="t" stroked="f" coordsize="647700,234950" o:gfxdata="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3UBFO2AAAA2wAAAA8A&#10;AAAAAAAAAQAgAAAAIgAAAGRycy9kb3ducmV2LnhtbFBLAQIUABQAAAAIAIdO4kAzLwWeOwAAADkA&#10;AAAQAAAAAAAAAAEAIAAAAAUBAABkcnMvc2hhcGV4bWwueG1sUEsFBgAAAAAGAAYAWwEAAK8DAAAA&#10;AA==&#10;" path="m530225,0l530225,58800,0,58800,0,176275,530225,176275,530225,234950,647700,117475,5302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1885950;top:911097;height:234950;width:647700;" filled="f" stroked="t" coordsize="647700,234950" o:gfxdata="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0pgqL4A&#10;AADbAAAADwAAAAAAAAABACAAAAAiAAAAZHJzL2Rvd25yZXYueG1sUEsBAhQAFAAAAAgAh07iQDMv&#10;BZ47AAAAOQAAABAAAAAAAAAAAQAgAAAADQEAAGRycy9zaGFwZXhtbC54bWxQSwUGAAAAAAYABgBb&#10;AQAAtwMAAAAA&#10;" path="m0,58800l530225,58800,530225,0,647700,117475,530225,234950,530225,176275,0,176275,0,588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3E3AC54">
      <w:pPr>
        <w:pStyle w:val="9"/>
        <w:numPr>
          <w:ilvl w:val="0"/>
          <w:numId w:val="5"/>
        </w:numPr>
        <w:tabs>
          <w:tab w:val="left" w:pos="746"/>
        </w:tabs>
        <w:spacing w:before="221" w:after="32" w:line="240" w:lineRule="auto"/>
        <w:ind w:left="746" w:right="0" w:hanging="298"/>
        <w:jc w:val="left"/>
        <w:rPr>
          <w:b/>
          <w:sz w:val="22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sales 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week</w:t>
      </w:r>
    </w:p>
    <w:p w14:paraId="4E5546F5">
      <w:pPr>
        <w:spacing w:line="240" w:lineRule="auto"/>
        <w:ind w:left="541" w:right="0" w:firstLine="0"/>
        <w:jc w:val="left"/>
        <w:rPr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inline distT="0" distB="0" distL="0" distR="0">
                <wp:extent cx="3350895" cy="2808605"/>
                <wp:effectExtent l="0" t="0" r="1904" b="1269"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0895" cy="2808605"/>
                          <a:chOff x="0" y="0"/>
                          <a:chExt cx="3350895" cy="280860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19" cy="2808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398141" y="2069719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803275" y="0"/>
                                </a:moveTo>
                                <a:lnTo>
                                  <a:pt x="803275" y="71500"/>
                                </a:lnTo>
                                <a:lnTo>
                                  <a:pt x="0" y="71500"/>
                                </a:lnTo>
                                <a:lnTo>
                                  <a:pt x="0" y="214375"/>
                                </a:lnTo>
                                <a:lnTo>
                                  <a:pt x="803275" y="214375"/>
                                </a:lnTo>
                                <a:lnTo>
                                  <a:pt x="803275" y="285749"/>
                                </a:lnTo>
                                <a:lnTo>
                                  <a:pt x="946150" y="142874"/>
                                </a:lnTo>
                                <a:lnTo>
                                  <a:pt x="80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98141" y="2069719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0" y="71500"/>
                                </a:moveTo>
                                <a:lnTo>
                                  <a:pt x="803275" y="71500"/>
                                </a:lnTo>
                                <a:lnTo>
                                  <a:pt x="803275" y="0"/>
                                </a:lnTo>
                                <a:lnTo>
                                  <a:pt x="946150" y="142874"/>
                                </a:lnTo>
                                <a:lnTo>
                                  <a:pt x="803275" y="285749"/>
                                </a:lnTo>
                                <a:lnTo>
                                  <a:pt x="803275" y="214375"/>
                                </a:lnTo>
                                <a:lnTo>
                                  <a:pt x="0" y="214375"/>
                                </a:lnTo>
                                <a:lnTo>
                                  <a:pt x="0" y="7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1.15pt;width:263.85pt;" coordsize="3350895,2808605" o:gfxdata="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">
                <o:lock v:ext="edit" aspectratio="f"/>
                <v:shape id="Image 53" o:spid="_x0000_s1026" o:spt="75" type="#_x0000_t75" style="position:absolute;left:0;top:0;height:2808351;width:2476119;" filled="f" o:preferrelative="t" stroked="f" coordsize="21600,21600" o:gfxdata="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JN7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54" o:spid="_x0000_s1026" o:spt="100" style="position:absolute;left:2398141;top:2069719;height:285750;width:946150;" fillcolor="#4470C4" filled="t" stroked="f" coordsize="946150,285750" o:gfxdata="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P53&#10;6cEAAADbAAAADwAAAAAAAAABACAAAAAiAAAAZHJzL2Rvd25yZXYueG1sUEsBAhQAFAAAAAgAh07i&#10;QDMvBZ47AAAAOQAAABAAAAAAAAAAAQAgAAAAEAEAAGRycy9zaGFwZXhtbC54bWxQSwUGAAAAAAYA&#10;BgBbAQAAugMAAAAA&#10;" path="m803275,0l803275,71500,0,71500,0,214375,803275,214375,803275,285749,946150,142874,8032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2398141;top:2069719;height:285750;width:946150;" filled="f" stroked="t" coordsize="946150,285750" o:gfxdata="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JkA7sAAADb&#10;AAAADwAAAAAAAAABACAAAAAiAAAAZHJzL2Rvd25yZXYueG1sUEsBAhQAFAAAAAgAh07iQDMvBZ47&#10;AAAAOQAAABAAAAAAAAAAAQAgAAAACgEAAGRycy9zaGFwZXhtbC54bWxQSwUGAAAAAAYABgBbAQAA&#10;tAMAAAAA&#10;" path="m0,71500l803275,71500,803275,0,946150,142874,803275,285749,803275,214375,0,214375,0,715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7"/>
          <w:position w:val="2"/>
          <w:sz w:val="20"/>
        </w:rPr>
        <w:t xml:space="preserve"> </w:t>
      </w:r>
      <w:r>
        <w:rPr>
          <w:spacing w:val="67"/>
          <w:sz w:val="20"/>
        </w:rPr>
        <w:drawing>
          <wp:inline distT="0" distB="0" distL="0" distR="0">
            <wp:extent cx="2103120" cy="1410335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702" cy="141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0C50">
      <w:pPr>
        <w:spacing w:after="0" w:line="240" w:lineRule="auto"/>
        <w:jc w:val="left"/>
        <w:rPr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0F6BAE5D">
      <w:pPr>
        <w:spacing w:before="6"/>
        <w:ind w:left="0" w:right="85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Experiment: </w:t>
      </w:r>
      <w:r>
        <w:rPr>
          <w:b/>
          <w:spacing w:val="-10"/>
          <w:sz w:val="32"/>
        </w:rPr>
        <w:t>4</w:t>
      </w:r>
    </w:p>
    <w:p w14:paraId="508172CD">
      <w:pPr>
        <w:spacing w:before="220"/>
        <w:ind w:left="448" w:right="0" w:firstLine="0"/>
        <w:jc w:val="left"/>
        <w:rPr>
          <w:sz w:val="24"/>
        </w:rPr>
      </w:pPr>
      <w:r>
        <w:rPr>
          <w:sz w:val="24"/>
        </w:rPr>
        <w:t>Question:</w:t>
      </w:r>
      <w:r>
        <w:rPr>
          <w:spacing w:val="-21"/>
          <w:sz w:val="24"/>
        </w:rPr>
        <w:t xml:space="preserve"> </w:t>
      </w:r>
      <w:r>
        <w:rPr>
          <w:sz w:val="24"/>
        </w:rPr>
        <w:t>Consider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table:</w:t>
      </w:r>
      <w:r>
        <w:rPr>
          <w:spacing w:val="-13"/>
          <w:sz w:val="24"/>
        </w:rPr>
        <w:t xml:space="preserve"> </w:t>
      </w:r>
      <w:r>
        <w:rPr>
          <w:sz w:val="24"/>
        </w:rPr>
        <w:t>Table: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(ID,Name)</w:t>
      </w:r>
    </w:p>
    <w:p w14:paraId="634236E2">
      <w:pPr>
        <w:pStyle w:val="6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688975</wp:posOffset>
            </wp:positionH>
            <wp:positionV relativeFrom="paragraph">
              <wp:posOffset>146685</wp:posOffset>
            </wp:positionV>
            <wp:extent cx="2247265" cy="3371850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476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3009900</wp:posOffset>
                </wp:positionH>
                <wp:positionV relativeFrom="paragraph">
                  <wp:posOffset>1556385</wp:posOffset>
                </wp:positionV>
                <wp:extent cx="1073150" cy="33655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150" cy="336550"/>
                          <a:chOff x="0" y="0"/>
                          <a:chExt cx="1073150" cy="3365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1060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323850">
                                <a:moveTo>
                                  <a:pt x="898525" y="0"/>
                                </a:moveTo>
                                <a:lnTo>
                                  <a:pt x="898525" y="81025"/>
                                </a:lnTo>
                                <a:lnTo>
                                  <a:pt x="0" y="81025"/>
                                </a:lnTo>
                                <a:lnTo>
                                  <a:pt x="0" y="242950"/>
                                </a:lnTo>
                                <a:lnTo>
                                  <a:pt x="898525" y="242950"/>
                                </a:lnTo>
                                <a:lnTo>
                                  <a:pt x="898525" y="323850"/>
                                </a:lnTo>
                                <a:lnTo>
                                  <a:pt x="1060450" y="161925"/>
                                </a:lnTo>
                                <a:lnTo>
                                  <a:pt x="898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1060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323850">
                                <a:moveTo>
                                  <a:pt x="0" y="81025"/>
                                </a:moveTo>
                                <a:lnTo>
                                  <a:pt x="898525" y="81025"/>
                                </a:lnTo>
                                <a:lnTo>
                                  <a:pt x="898525" y="0"/>
                                </a:lnTo>
                                <a:lnTo>
                                  <a:pt x="1060450" y="161925"/>
                                </a:lnTo>
                                <a:lnTo>
                                  <a:pt x="898525" y="323850"/>
                                </a:lnTo>
                                <a:lnTo>
                                  <a:pt x="898525" y="242950"/>
                                </a:lnTo>
                                <a:lnTo>
                                  <a:pt x="0" y="242950"/>
                                </a:lnTo>
                                <a:lnTo>
                                  <a:pt x="0" y="81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pt;margin-top:122.55pt;height:26.5pt;width:84.5pt;mso-position-horizontal-relative:page;mso-wrap-distance-bottom:0pt;mso-wrap-distance-top:0pt;z-index:-251642880;mso-width-relative:page;mso-height-relative:page;" coordsize="1073150,336550" o:gfxdata="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ET8S7XbAAAACwEAAA8AAAAAAAAAAQAgAAAAIgAAAGRycy9kb3ducmV2LnhtbFBLAQIUABQAAAAI&#10;AIdO4kAyJnqhBwMAAG8KAAAOAAAAAAAAAAEAIAAAACoBAABkcnMvZTJvRG9jLnhtbFBLBQYAAAAA&#10;BgAGAFkBAACjBgAAAAA=&#10;">
                <o:lock v:ext="edit" aspectratio="f"/>
                <v:shape id="Graphic 59" o:spid="_x0000_s1026" o:spt="100" style="position:absolute;left:6350;top:6350;height:323850;width:1060450;" fillcolor="#4470C4" filled="t" stroked="f" coordsize="1060450,323850" o:gfxdata="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xFr74A&#10;AADbAAAADwAAAAAAAAABACAAAAAiAAAAZHJzL2Rvd25yZXYueG1sUEsBAhQAFAAAAAgAh07iQDMv&#10;BZ47AAAAOQAAABAAAAAAAAAAAQAgAAAADQEAAGRycy9zaGFwZXhtbC54bWxQSwUGAAAAAAYABgBb&#10;AQAAtwMAAAAA&#10;" path="m898525,0l898525,81025,0,81025,0,242950,898525,242950,898525,323850,1060450,161925,8985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6350;top:6350;height:323850;width:1060450;" filled="f" stroked="t" coordsize="1060450,323850" o:gfxdata="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WCZrrgAAADbAAAA&#10;DwAAAAAAAAABACAAAAAiAAAAZHJzL2Rvd25yZXYueG1sUEsBAhQAFAAAAAgAh07iQDMvBZ47AAAA&#10;OQAAABAAAAAAAAAAAQAgAAAABwEAAGRycy9zaGFwZXhtbC54bWxQSwUGAAAAAAYABgBbAQAAsQMA&#10;AAAA&#10;" path="m0,81025l898525,81025,898525,0,1060450,161925,898525,323850,898525,242950,0,242950,0,81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6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4415790</wp:posOffset>
            </wp:positionH>
            <wp:positionV relativeFrom="paragraph">
              <wp:posOffset>146050</wp:posOffset>
            </wp:positionV>
            <wp:extent cx="2094865" cy="314325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077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47DEE">
      <w:pPr>
        <w:pStyle w:val="6"/>
        <w:rPr>
          <w:sz w:val="24"/>
        </w:rPr>
      </w:pPr>
    </w:p>
    <w:p w14:paraId="5A2BC466">
      <w:pPr>
        <w:pStyle w:val="6"/>
        <w:spacing w:before="142"/>
        <w:rPr>
          <w:sz w:val="24"/>
        </w:rPr>
      </w:pPr>
    </w:p>
    <w:p w14:paraId="205872AE">
      <w:pPr>
        <w:pStyle w:val="9"/>
        <w:numPr>
          <w:ilvl w:val="0"/>
          <w:numId w:val="6"/>
        </w:numPr>
        <w:tabs>
          <w:tab w:val="left" w:pos="627"/>
        </w:tabs>
        <w:spacing w:before="0" w:after="0" w:line="240" w:lineRule="auto"/>
        <w:ind w:left="627" w:right="0" w:hanging="179"/>
        <w:jc w:val="left"/>
        <w:rPr>
          <w:sz w:val="24"/>
        </w:rPr>
      </w:pP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AUTOCOMMIT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0;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TRANSACTION;</w:t>
      </w:r>
    </w:p>
    <w:p w14:paraId="3EF19328">
      <w:pPr>
        <w:pStyle w:val="6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1123950</wp:posOffset>
            </wp:positionH>
            <wp:positionV relativeFrom="paragraph">
              <wp:posOffset>127635</wp:posOffset>
            </wp:positionV>
            <wp:extent cx="2737485" cy="61912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3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38E0F">
      <w:pPr>
        <w:pStyle w:val="6"/>
        <w:rPr>
          <w:sz w:val="24"/>
        </w:rPr>
      </w:pPr>
    </w:p>
    <w:p w14:paraId="508718F7">
      <w:pPr>
        <w:pStyle w:val="6"/>
        <w:spacing w:before="195"/>
        <w:rPr>
          <w:sz w:val="24"/>
        </w:rPr>
      </w:pPr>
    </w:p>
    <w:p w14:paraId="73EE3954">
      <w:pPr>
        <w:pStyle w:val="9"/>
        <w:numPr>
          <w:ilvl w:val="0"/>
          <w:numId w:val="6"/>
        </w:numPr>
        <w:tabs>
          <w:tab w:val="left" w:pos="627"/>
        </w:tabs>
        <w:spacing w:before="1" w:after="0" w:line="240" w:lineRule="auto"/>
        <w:ind w:left="627" w:right="0" w:hanging="179"/>
        <w:jc w:val="left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INTO class</w:t>
      </w:r>
      <w:r>
        <w:rPr>
          <w:sz w:val="24"/>
        </w:rPr>
        <w:t xml:space="preserve"> </w:t>
      </w:r>
      <w:r>
        <w:rPr>
          <w:spacing w:val="-2"/>
          <w:sz w:val="24"/>
        </w:rPr>
        <w:t>VALUES (11,’Rahul’);</w:t>
      </w:r>
    </w:p>
    <w:p w14:paraId="054F976C">
      <w:pPr>
        <w:pStyle w:val="6"/>
        <w:spacing w:before="9"/>
        <w:rPr>
          <w:sz w:val="3"/>
        </w:rPr>
      </w:pPr>
      <w:r>
        <w:rPr>
          <w:sz w:val="3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1013460</wp:posOffset>
            </wp:positionH>
            <wp:positionV relativeFrom="paragraph">
              <wp:posOffset>953770</wp:posOffset>
            </wp:positionV>
            <wp:extent cx="2103755" cy="43815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28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3343275</wp:posOffset>
                </wp:positionH>
                <wp:positionV relativeFrom="paragraph">
                  <wp:posOffset>953135</wp:posOffset>
                </wp:positionV>
                <wp:extent cx="736600" cy="27940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279400"/>
                          <a:chOff x="0" y="0"/>
                          <a:chExt cx="736600" cy="2794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723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66700">
                                <a:moveTo>
                                  <a:pt x="590550" y="0"/>
                                </a:moveTo>
                                <a:lnTo>
                                  <a:pt x="590550" y="66674"/>
                                </a:lnTo>
                                <a:lnTo>
                                  <a:pt x="0" y="66674"/>
                                </a:lnTo>
                                <a:lnTo>
                                  <a:pt x="0" y="200024"/>
                                </a:lnTo>
                                <a:lnTo>
                                  <a:pt x="590550" y="200024"/>
                                </a:lnTo>
                                <a:lnTo>
                                  <a:pt x="590550" y="266699"/>
                                </a:lnTo>
                                <a:lnTo>
                                  <a:pt x="723900" y="133349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723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66700">
                                <a:moveTo>
                                  <a:pt x="0" y="66674"/>
                                </a:moveTo>
                                <a:lnTo>
                                  <a:pt x="590550" y="66674"/>
                                </a:lnTo>
                                <a:lnTo>
                                  <a:pt x="590550" y="0"/>
                                </a:lnTo>
                                <a:lnTo>
                                  <a:pt x="723900" y="133349"/>
                                </a:lnTo>
                                <a:lnTo>
                                  <a:pt x="590550" y="266699"/>
                                </a:lnTo>
                                <a:lnTo>
                                  <a:pt x="590550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666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3.25pt;margin-top:75.05pt;height:22pt;width:58pt;mso-position-horizontal-relative:page;mso-wrap-distance-bottom:0pt;mso-wrap-distance-top:0pt;z-index:-251640832;mso-width-relative:page;mso-height-relative:page;" coordsize="736600,279400" o:gfxdata="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wZIvRNoAAAALAQAA&#10;DwAAAAAAAAABACAAAAAiAAAAZHJzL2Rvd25yZXYueG1sUEsBAhQAFAAAAAgAh07iQNdh6Ab7AgAA&#10;ZwoAAA4AAAAAAAAAAQAgAAAAKQEAAGRycy9lMm9Eb2MueG1sUEsFBgAAAAAGAAYAWQEAAJYGAAAA&#10;AA==&#10;">
                <o:lock v:ext="edit" aspectratio="f"/>
                <v:shape id="Graphic 65" o:spid="_x0000_s1026" o:spt="100" style="position:absolute;left:6350;top:6350;height:266700;width:723900;" fillcolor="#4470C4" filled="t" stroked="f" coordsize="723900,266700" o:gfxdata="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IbpYvQAA&#10;ANsAAAAPAAAAAAAAAAEAIAAAACIAAABkcnMvZG93bnJldi54bWxQSwECFAAUAAAACACHTuJAMy8F&#10;njsAAAA5AAAAEAAAAAAAAAABACAAAAAMAQAAZHJzL3NoYXBleG1sLnhtbFBLBQYAAAAABgAGAFsB&#10;AAC2AwAAAAA=&#10;" path="m590550,0l590550,66674,0,66674,0,200024,590550,200024,590550,266699,723900,133349,5905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350;top:6350;height:266700;width:723900;" filled="f" stroked="t" coordsize="723900,266700" o:gfxdata="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3/47sAAADb&#10;AAAADwAAAAAAAAABACAAAAAiAAAAZHJzL2Rvd25yZXYueG1sUEsBAhQAFAAAAAgAh07iQDMvBZ47&#10;AAAAOQAAABAAAAAAAAAAAQAgAAAACgEAAGRycy9zaGFwZXhtbC54bWxQSwUGAAAAAAYABgBbAQAA&#10;tAMAAAAA&#10;" path="m0,66674l590550,66674,590550,0,723900,133349,590550,266699,590550,200024,0,200024,0,666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3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4571365</wp:posOffset>
            </wp:positionH>
            <wp:positionV relativeFrom="paragraph">
              <wp:posOffset>43815</wp:posOffset>
            </wp:positionV>
            <wp:extent cx="2566670" cy="2566670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987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0C06C">
      <w:pPr>
        <w:pStyle w:val="6"/>
        <w:spacing w:after="0"/>
        <w:rPr>
          <w:sz w:val="3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0AF93CAC">
      <w:pPr>
        <w:pStyle w:val="9"/>
        <w:numPr>
          <w:ilvl w:val="0"/>
          <w:numId w:val="6"/>
        </w:numPr>
        <w:tabs>
          <w:tab w:val="left" w:pos="627"/>
        </w:tabs>
        <w:spacing w:before="22" w:after="0" w:line="240" w:lineRule="auto"/>
        <w:ind w:left="627" w:right="0" w:hanging="179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965200</wp:posOffset>
            </wp:positionH>
            <wp:positionV relativeFrom="paragraph">
              <wp:posOffset>892175</wp:posOffset>
            </wp:positionV>
            <wp:extent cx="2308225" cy="74485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520" cy="7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3446145</wp:posOffset>
                </wp:positionH>
                <wp:positionV relativeFrom="paragraph">
                  <wp:posOffset>1195705</wp:posOffset>
                </wp:positionV>
                <wp:extent cx="641350" cy="254000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254000"/>
                          <a:chOff x="0" y="0"/>
                          <a:chExt cx="641350" cy="2540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6286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41300">
                                <a:moveTo>
                                  <a:pt x="508000" y="0"/>
                                </a:moveTo>
                                <a:lnTo>
                                  <a:pt x="508000" y="60325"/>
                                </a:lnTo>
                                <a:lnTo>
                                  <a:pt x="0" y="60325"/>
                                </a:lnTo>
                                <a:lnTo>
                                  <a:pt x="0" y="180975"/>
                                </a:lnTo>
                                <a:lnTo>
                                  <a:pt x="508000" y="180975"/>
                                </a:lnTo>
                                <a:lnTo>
                                  <a:pt x="508000" y="241300"/>
                                </a:lnTo>
                                <a:lnTo>
                                  <a:pt x="628650" y="12065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6286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41300">
                                <a:moveTo>
                                  <a:pt x="0" y="60325"/>
                                </a:moveTo>
                                <a:lnTo>
                                  <a:pt x="508000" y="60325"/>
                                </a:lnTo>
                                <a:lnTo>
                                  <a:pt x="508000" y="0"/>
                                </a:lnTo>
                                <a:lnTo>
                                  <a:pt x="628650" y="120650"/>
                                </a:lnTo>
                                <a:lnTo>
                                  <a:pt x="508000" y="241300"/>
                                </a:lnTo>
                                <a:lnTo>
                                  <a:pt x="5080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.35pt;margin-top:94.15pt;height:20pt;width:50.5pt;mso-position-horizontal-relative:page;mso-wrap-distance-bottom:0pt;mso-wrap-distance-top:0pt;z-index:-251638784;mso-width-relative:page;mso-height-relative:page;" coordsize="641350,254000" o:gfxdata="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AFfAAz2gAAAAsBAAAP&#10;AAAAAAAAAAEAIAAAACIAAABkcnMvZG93bnJldi54bWxQSwECFAAUAAAACACHTuJAIi0a9voCAABn&#10;CgAADgAAAAAAAAABACAAAAApAQAAZHJzL2Uyb0RvYy54bWxQSwUGAAAAAAYABgBZAQAAlQYAAAAA&#10;">
                <o:lock v:ext="edit" aspectratio="f"/>
                <v:shape id="Graphic 70" o:spid="_x0000_s1026" o:spt="100" style="position:absolute;left:6350;top:6350;height:241300;width:628650;" fillcolor="#4470C4" filled="t" stroked="f" coordsize="628650,241300" o:gfxdata="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Mh5GtwAAANsAAAAP&#10;AAAAAAAAAAEAIAAAACIAAABkcnMvZG93bnJldi54bWxQSwECFAAUAAAACACHTuJAMy8FnjsAAAA5&#10;AAAAEAAAAAAAAAABACAAAAAGAQAAZHJzL3NoYXBleG1sLnhtbFBLBQYAAAAABgAGAFsBAACwAwAA&#10;AAA=&#10;" path="m508000,0l508000,60325,0,60325,0,180975,508000,180975,508000,241300,628650,120650,50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6350;top:6350;height:241300;width:628650;" filled="f" stroked="t" coordsize="628650,241300" o:gfxdata="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gUwvQAA&#10;ANsAAAAPAAAAAAAAAAEAIAAAACIAAABkcnMvZG93bnJldi54bWxQSwECFAAUAAAACACHTuJAMy8F&#10;njsAAAA5AAAAEAAAAAAAAAABACAAAAAMAQAAZHJzL3NoYXBleG1sLnhtbFBLBQYAAAAABgAGAFsB&#10;AAC2AwAAAAA=&#10;" path="m0,60325l508000,60325,508000,0,628650,120650,508000,241300,508000,180975,0,180975,0,603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4432300</wp:posOffset>
            </wp:positionH>
            <wp:positionV relativeFrom="paragraph">
              <wp:posOffset>208915</wp:posOffset>
            </wp:positionV>
            <wp:extent cx="2641600" cy="245745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40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‘Abhijeet’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id=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‘5’;</w:t>
      </w:r>
    </w:p>
    <w:p w14:paraId="35CFDAD8">
      <w:pPr>
        <w:pStyle w:val="6"/>
        <w:spacing w:before="111"/>
        <w:rPr>
          <w:sz w:val="24"/>
        </w:rPr>
      </w:pPr>
    </w:p>
    <w:p w14:paraId="48364B9C">
      <w:pPr>
        <w:pStyle w:val="9"/>
        <w:numPr>
          <w:ilvl w:val="0"/>
          <w:numId w:val="6"/>
        </w:numPr>
        <w:tabs>
          <w:tab w:val="left" w:pos="682"/>
        </w:tabs>
        <w:spacing w:before="0" w:after="0" w:line="240" w:lineRule="auto"/>
        <w:ind w:left="682" w:right="0" w:hanging="234"/>
        <w:jc w:val="left"/>
        <w:rPr>
          <w:sz w:val="24"/>
        </w:rPr>
      </w:pPr>
      <w:r>
        <w:rPr>
          <w:spacing w:val="-2"/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A:</w:t>
      </w:r>
    </w:p>
    <w:p w14:paraId="47052BA7">
      <w:pPr>
        <w:pStyle w:val="6"/>
        <w:spacing w:before="7"/>
        <w:rPr>
          <w:sz w:val="14"/>
        </w:rPr>
      </w:pPr>
      <w:r>
        <w:rPr>
          <w:sz w:val="1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2553335" cy="34290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61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B2C2C">
      <w:pPr>
        <w:pStyle w:val="9"/>
        <w:numPr>
          <w:ilvl w:val="0"/>
          <w:numId w:val="6"/>
        </w:numPr>
        <w:tabs>
          <w:tab w:val="left" w:pos="682"/>
        </w:tabs>
        <w:spacing w:before="210" w:after="0" w:line="240" w:lineRule="auto"/>
        <w:ind w:left="682" w:right="0" w:hanging="234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(12,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‘Chris’);</w:t>
      </w:r>
    </w:p>
    <w:p w14:paraId="53B3F4D5">
      <w:pPr>
        <w:pStyle w:val="6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868680</wp:posOffset>
            </wp:positionH>
            <wp:positionV relativeFrom="paragraph">
              <wp:posOffset>1057275</wp:posOffset>
            </wp:positionV>
            <wp:extent cx="2103755" cy="42862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3195955</wp:posOffset>
                </wp:positionH>
                <wp:positionV relativeFrom="paragraph">
                  <wp:posOffset>1138555</wp:posOffset>
                </wp:positionV>
                <wp:extent cx="1003300" cy="273050"/>
                <wp:effectExtent l="0" t="0" r="0" b="0"/>
                <wp:wrapTopAndBottom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3300" cy="273050"/>
                          <a:chOff x="0" y="0"/>
                          <a:chExt cx="1003300" cy="2730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6350"/>
                            <a:ext cx="9906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0350">
                                <a:moveTo>
                                  <a:pt x="860425" y="0"/>
                                </a:moveTo>
                                <a:lnTo>
                                  <a:pt x="860425" y="65150"/>
                                </a:lnTo>
                                <a:lnTo>
                                  <a:pt x="0" y="65150"/>
                                </a:lnTo>
                                <a:lnTo>
                                  <a:pt x="0" y="195325"/>
                                </a:lnTo>
                                <a:lnTo>
                                  <a:pt x="860425" y="195325"/>
                                </a:lnTo>
                                <a:lnTo>
                                  <a:pt x="860425" y="260350"/>
                                </a:lnTo>
                                <a:lnTo>
                                  <a:pt x="990600" y="130175"/>
                                </a:lnTo>
                                <a:lnTo>
                                  <a:pt x="86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9906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0350">
                                <a:moveTo>
                                  <a:pt x="0" y="65150"/>
                                </a:moveTo>
                                <a:lnTo>
                                  <a:pt x="860425" y="65150"/>
                                </a:lnTo>
                                <a:lnTo>
                                  <a:pt x="860425" y="0"/>
                                </a:lnTo>
                                <a:lnTo>
                                  <a:pt x="990600" y="130175"/>
                                </a:lnTo>
                                <a:lnTo>
                                  <a:pt x="860425" y="260350"/>
                                </a:lnTo>
                                <a:lnTo>
                                  <a:pt x="860425" y="195325"/>
                                </a:lnTo>
                                <a:lnTo>
                                  <a:pt x="0" y="195325"/>
                                </a:lnTo>
                                <a:lnTo>
                                  <a:pt x="0" y="651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1.65pt;margin-top:89.65pt;height:21.5pt;width:79pt;mso-position-horizontal-relative:page;mso-wrap-distance-bottom:0pt;mso-wrap-distance-top:0pt;z-index:-251636736;mso-width-relative:page;mso-height-relative:page;" coordsize="1003300,273050" o:gfxdata="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eBJ4wdoAAAALAQAADwAAAAAAAAABACAAAAAiAAAAZHJzL2Rvd25yZXYueG1sUEsBAhQAFAAAAAgA&#10;h07iQAO1BGwHAwAAaQoAAA4AAAAAAAAAAQAgAAAAKQEAAGRycy9lMm9Eb2MueG1sUEsFBgAAAAAG&#10;AAYAWQEAAKIGAAAAAA==&#10;">
                <o:lock v:ext="edit" aspectratio="f"/>
                <v:shape id="Graphic 76" o:spid="_x0000_s1026" o:spt="100" style="position:absolute;left:6350;top:6350;height:260350;width:990600;" fillcolor="#4470C4" filled="t" stroked="f" coordsize="990600,260350" o:gfxdata="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b3IlvQAA&#10;ANsAAAAPAAAAAAAAAAEAIAAAACIAAABkcnMvZG93bnJldi54bWxQSwECFAAUAAAACACHTuJAMy8F&#10;njsAAAA5AAAAEAAAAAAAAAABACAAAAAMAQAAZHJzL3NoYXBleG1sLnhtbFBLBQYAAAAABgAGAFsB&#10;AAC2AwAAAAA=&#10;" path="m860425,0l860425,65150,0,65150,0,195325,860425,195325,860425,260350,990600,130175,8604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6350;top:6350;height:260350;width:990600;" filled="f" stroked="t" coordsize="990600,260350" o:gfxdata="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n1Dq8AAAA&#10;2wAAAA8AAAAAAAAAAQAgAAAAIgAAAGRycy9kb3ducmV2LnhtbFBLAQIUABQAAAAIAIdO4kAzLwWe&#10;OwAAADkAAAAQAAAAAAAAAAEAIAAAAAsBAABkcnMvc2hhcGV4bWwueG1sUEsFBgAAAAAGAAYAWwEA&#10;ALUDAAAAAA==&#10;" path="m0,65150l860425,65150,860425,0,990600,130175,860425,260350,860425,195325,0,195325,0,651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4476115</wp:posOffset>
            </wp:positionH>
            <wp:positionV relativeFrom="paragraph">
              <wp:posOffset>127000</wp:posOffset>
            </wp:positionV>
            <wp:extent cx="1922780" cy="2385695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629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73098">
      <w:pPr>
        <w:pStyle w:val="9"/>
        <w:numPr>
          <w:ilvl w:val="0"/>
          <w:numId w:val="6"/>
        </w:numPr>
        <w:tabs>
          <w:tab w:val="left" w:pos="682"/>
        </w:tabs>
        <w:spacing w:before="235" w:after="0" w:line="240" w:lineRule="auto"/>
        <w:ind w:left="682" w:right="0" w:hanging="234"/>
        <w:jc w:val="left"/>
        <w:rPr>
          <w:sz w:val="24"/>
        </w:rPr>
      </w:pPr>
      <w:r>
        <w:rPr>
          <w:spacing w:val="-2"/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B;</w:t>
      </w:r>
    </w:p>
    <w:p w14:paraId="76F5A8C7">
      <w:pPr>
        <w:pStyle w:val="6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1133475</wp:posOffset>
            </wp:positionH>
            <wp:positionV relativeFrom="paragraph">
              <wp:posOffset>240030</wp:posOffset>
            </wp:positionV>
            <wp:extent cx="1944370" cy="10223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160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1F90B">
      <w:pPr>
        <w:pStyle w:val="6"/>
        <w:spacing w:before="10"/>
        <w:rPr>
          <w:sz w:val="24"/>
        </w:rPr>
      </w:pPr>
    </w:p>
    <w:p w14:paraId="42BEF5DC">
      <w:pPr>
        <w:pStyle w:val="9"/>
        <w:numPr>
          <w:ilvl w:val="0"/>
          <w:numId w:val="6"/>
        </w:numPr>
        <w:tabs>
          <w:tab w:val="left" w:pos="682"/>
        </w:tabs>
        <w:spacing w:before="1" w:after="0" w:line="240" w:lineRule="auto"/>
        <w:ind w:left="682" w:right="0" w:hanging="234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(13,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‘Bravo’);</w:t>
      </w:r>
    </w:p>
    <w:p w14:paraId="4FB8101B">
      <w:pPr>
        <w:pStyle w:val="6"/>
        <w:spacing w:before="9"/>
        <w:rPr>
          <w:sz w:val="17"/>
        </w:rPr>
      </w:pPr>
      <w:r>
        <w:rPr>
          <w:sz w:val="17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868680</wp:posOffset>
            </wp:positionH>
            <wp:positionV relativeFrom="paragraph">
              <wp:posOffset>832485</wp:posOffset>
            </wp:positionV>
            <wp:extent cx="2451100" cy="714375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3575050</wp:posOffset>
                </wp:positionH>
                <wp:positionV relativeFrom="paragraph">
                  <wp:posOffset>1043305</wp:posOffset>
                </wp:positionV>
                <wp:extent cx="908050" cy="279400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050" cy="279400"/>
                          <a:chOff x="0" y="0"/>
                          <a:chExt cx="908050" cy="2794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6350" y="635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66700">
                                <a:moveTo>
                                  <a:pt x="762000" y="0"/>
                                </a:moveTo>
                                <a:lnTo>
                                  <a:pt x="762000" y="66636"/>
                                </a:lnTo>
                                <a:lnTo>
                                  <a:pt x="0" y="66636"/>
                                </a:lnTo>
                                <a:lnTo>
                                  <a:pt x="0" y="199986"/>
                                </a:lnTo>
                                <a:lnTo>
                                  <a:pt x="762000" y="199986"/>
                                </a:lnTo>
                                <a:lnTo>
                                  <a:pt x="762000" y="266661"/>
                                </a:lnTo>
                                <a:lnTo>
                                  <a:pt x="895350" y="133311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66700">
                                <a:moveTo>
                                  <a:pt x="0" y="66636"/>
                                </a:moveTo>
                                <a:lnTo>
                                  <a:pt x="762000" y="66636"/>
                                </a:lnTo>
                                <a:lnTo>
                                  <a:pt x="762000" y="0"/>
                                </a:lnTo>
                                <a:lnTo>
                                  <a:pt x="895350" y="133311"/>
                                </a:lnTo>
                                <a:lnTo>
                                  <a:pt x="762000" y="266661"/>
                                </a:lnTo>
                                <a:lnTo>
                                  <a:pt x="762000" y="199986"/>
                                </a:lnTo>
                                <a:lnTo>
                                  <a:pt x="0" y="199986"/>
                                </a:lnTo>
                                <a:lnTo>
                                  <a:pt x="0" y="666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1.5pt;margin-top:82.15pt;height:22pt;width:71.5pt;mso-position-horizontal-relative:page;mso-wrap-distance-bottom:0pt;mso-wrap-distance-top:0pt;z-index:-251634688;mso-width-relative:page;mso-height-relative:page;" coordsize="908050,279400" o:gfxdata="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rKJon2wAAAAsB&#10;AAAPAAAAAAAAAAEAIAAAACIAAABkcnMvZG93bnJldi54bWxQSwECFAAUAAAACACHTuJAa9YwffwC&#10;AABnCgAADgAAAAAAAAABACAAAAAqAQAAZHJzL2Uyb0RvYy54bWxQSwUGAAAAAAYABgBZAQAAmAYA&#10;AAAA&#10;">
                <o:lock v:ext="edit" aspectratio="f"/>
                <v:shape id="Graphic 82" o:spid="_x0000_s1026" o:spt="100" style="position:absolute;left:6350;top:6350;height:266700;width:895350;" fillcolor="#4470C4" filled="t" stroked="f" coordsize="895350,266700" o:gfxdata="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wLXSvQAA&#10;ANsAAAAPAAAAAAAAAAEAIAAAACIAAABkcnMvZG93bnJldi54bWxQSwECFAAUAAAACACHTuJAMy8F&#10;njsAAAA5AAAAEAAAAAAAAAABACAAAAAMAQAAZHJzL3NoYXBleG1sLnhtbFBLBQYAAAAABgAGAFsB&#10;AAC2AwAAAAA=&#10;" path="m762000,0l762000,66636,0,66636,0,199986,762000,199986,762000,266661,895350,133311,76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6350;top:6350;height:266700;width:895350;" filled="f" stroked="t" coordsize="895350,266700" o:gfxdata="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y718L4A&#10;AADbAAAADwAAAAAAAAABACAAAAAiAAAAZHJzL2Rvd25yZXYueG1sUEsBAhQAFAAAAAgAh07iQDMv&#10;BZ47AAAAOQAAABAAAAAAAAAAAQAgAAAADQEAAGRycy9zaGFwZXhtbC54bWxQSwUGAAAAAAYABgBb&#10;AQAAtwMAAAAA&#10;" path="m0,66636l762000,66636,762000,0,895350,133311,762000,266661,762000,199986,0,199986,0,66636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7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4743450</wp:posOffset>
            </wp:positionH>
            <wp:positionV relativeFrom="paragraph">
              <wp:posOffset>152400</wp:posOffset>
            </wp:positionV>
            <wp:extent cx="1809115" cy="1995170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368" cy="199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0B003">
      <w:pPr>
        <w:pStyle w:val="6"/>
        <w:spacing w:after="0"/>
        <w:rPr>
          <w:sz w:val="17"/>
        </w:rPr>
        <w:sectPr>
          <w:pgSz w:w="11910" w:h="16840"/>
          <w:pgMar w:top="1400" w:right="425" w:bottom="0" w:left="992" w:header="720" w:footer="720" w:gutter="0"/>
          <w:cols w:space="720" w:num="1"/>
        </w:sectPr>
      </w:pPr>
    </w:p>
    <w:p w14:paraId="3C6DDE2C">
      <w:pPr>
        <w:pStyle w:val="9"/>
        <w:numPr>
          <w:ilvl w:val="0"/>
          <w:numId w:val="6"/>
        </w:numPr>
        <w:tabs>
          <w:tab w:val="left" w:pos="627"/>
        </w:tabs>
        <w:spacing w:before="22" w:after="0" w:line="240" w:lineRule="auto"/>
        <w:ind w:left="627" w:right="0" w:hanging="179"/>
        <w:jc w:val="left"/>
        <w:rPr>
          <w:sz w:val="24"/>
        </w:rPr>
      </w:pPr>
      <w:r>
        <w:rPr>
          <w:spacing w:val="-2"/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C;</w:t>
      </w:r>
    </w:p>
    <w:p w14:paraId="1F9062DC">
      <w:pPr>
        <w:pStyle w:val="6"/>
        <w:spacing w:before="11"/>
        <w:rPr>
          <w:sz w:val="14"/>
        </w:rPr>
      </w:pPr>
      <w:r>
        <w:rPr>
          <w:sz w:val="1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130810</wp:posOffset>
            </wp:positionV>
            <wp:extent cx="2324100" cy="266700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ABDDF">
      <w:pPr>
        <w:pStyle w:val="9"/>
        <w:numPr>
          <w:ilvl w:val="0"/>
          <w:numId w:val="6"/>
        </w:numPr>
        <w:tabs>
          <w:tab w:val="left" w:pos="682"/>
        </w:tabs>
        <w:spacing w:before="266" w:after="0" w:line="240" w:lineRule="auto"/>
        <w:ind w:left="682" w:right="0" w:hanging="234"/>
        <w:jc w:val="left"/>
        <w:rPr>
          <w:sz w:val="24"/>
        </w:rPr>
      </w:pPr>
      <w:r>
        <w:rPr>
          <w:sz w:val="24"/>
        </w:rPr>
        <w:t>ROLLBACK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B;</w:t>
      </w:r>
    </w:p>
    <w:p w14:paraId="63438255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981710</wp:posOffset>
            </wp:positionV>
            <wp:extent cx="2133600" cy="304800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3441700</wp:posOffset>
                </wp:positionH>
                <wp:positionV relativeFrom="paragraph">
                  <wp:posOffset>978535</wp:posOffset>
                </wp:positionV>
                <wp:extent cx="908050" cy="304800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050" cy="304800"/>
                          <a:chOff x="0" y="0"/>
                          <a:chExt cx="908050" cy="3048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8953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92100">
                                <a:moveTo>
                                  <a:pt x="749300" y="0"/>
                                </a:moveTo>
                                <a:lnTo>
                                  <a:pt x="749300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219075"/>
                                </a:lnTo>
                                <a:lnTo>
                                  <a:pt x="749300" y="219075"/>
                                </a:lnTo>
                                <a:lnTo>
                                  <a:pt x="749300" y="292100"/>
                                </a:lnTo>
                                <a:lnTo>
                                  <a:pt x="895350" y="146050"/>
                                </a:lnTo>
                                <a:lnTo>
                                  <a:pt x="74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8953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92100">
                                <a:moveTo>
                                  <a:pt x="0" y="73025"/>
                                </a:moveTo>
                                <a:lnTo>
                                  <a:pt x="749300" y="73025"/>
                                </a:lnTo>
                                <a:lnTo>
                                  <a:pt x="749300" y="0"/>
                                </a:lnTo>
                                <a:lnTo>
                                  <a:pt x="895350" y="146050"/>
                                </a:lnTo>
                                <a:lnTo>
                                  <a:pt x="749300" y="292100"/>
                                </a:lnTo>
                                <a:lnTo>
                                  <a:pt x="7493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pt;margin-top:77.05pt;height:24pt;width:71.5pt;mso-position-horizontal-relative:page;mso-wrap-distance-bottom:0pt;mso-wrap-distance-top:0pt;z-index:-251632640;mso-width-relative:page;mso-height-relative:page;" coordsize="908050,304800" o:gfxdata="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B9bKM&#10;2gAAAAsBAAAPAAAAAAAAAAEAIAAAACIAAABkcnMvZG93bnJldi54bWxQSwECFAAUAAAACACHTuJA&#10;etAxYAMDAABnCgAADgAAAAAAAAABACAAAAApAQAAZHJzL2Uyb0RvYy54bWxQSwUGAAAAAAYABgBZ&#10;AQAAngYAAAAA&#10;">
                <o:lock v:ext="edit" aspectratio="f"/>
                <v:shape id="Graphic 88" o:spid="_x0000_s1026" o:spt="100" style="position:absolute;left:6350;top:6350;height:292100;width:895350;" fillcolor="#4470C4" filled="t" stroked="f" coordsize="895350,292100" o:gfxdata="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7LEkGtwAAANsAAAAP&#10;AAAAAAAAAAEAIAAAACIAAABkcnMvZG93bnJldi54bWxQSwECFAAUAAAACACHTuJAMy8FnjsAAAA5&#10;AAAAEAAAAAAAAAABACAAAAAGAQAAZHJzL3NoYXBleG1sLnhtbFBLBQYAAAAABgAGAFsBAACwAwAA&#10;AAA=&#10;" path="m749300,0l749300,73025,0,73025,0,219075,749300,219075,749300,292100,895350,146050,749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6350;top:6350;height:292100;width:895350;" filled="f" stroked="t" coordsize="895350,292100" o:gfxdata="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YlGK8AAAA&#10;2wAAAA8AAAAAAAAAAQAgAAAAIgAAAGRycy9kb3ducmV2LnhtbFBLAQIUABQAAAAIAIdO4kAzLwWe&#10;OwAAADkAAAAQAAAAAAAAAAEAIAAAAAsBAABkcnMvc2hhcGV4bWwueG1sUEsFBgAAAAAGAAYAWwEA&#10;ALUDAAAAAA==&#10;" path="m0,73025l749300,73025,749300,0,895350,146050,749300,292100,749300,219075,0,219075,0,73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4585970</wp:posOffset>
            </wp:positionH>
            <wp:positionV relativeFrom="paragraph">
              <wp:posOffset>128905</wp:posOffset>
            </wp:positionV>
            <wp:extent cx="2268220" cy="2295525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24760">
      <w:pPr>
        <w:pStyle w:val="9"/>
        <w:numPr>
          <w:ilvl w:val="0"/>
          <w:numId w:val="6"/>
        </w:numPr>
        <w:tabs>
          <w:tab w:val="left" w:pos="747"/>
        </w:tabs>
        <w:spacing w:before="220" w:after="0" w:line="240" w:lineRule="auto"/>
        <w:ind w:left="747" w:right="0" w:hanging="299"/>
        <w:jc w:val="left"/>
        <w:rPr>
          <w:sz w:val="24"/>
        </w:rPr>
      </w:pPr>
      <w:r>
        <w:rPr>
          <w:sz w:val="24"/>
        </w:rPr>
        <w:t>ROLLBACK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A;</w:t>
      </w:r>
    </w:p>
    <w:p w14:paraId="64BD8182">
      <w:pPr>
        <w:pStyle w:val="6"/>
        <w:spacing w:before="1"/>
        <w:rPr>
          <w:sz w:val="5"/>
        </w:rPr>
      </w:pPr>
      <w:r>
        <w:rPr>
          <w:sz w:val="5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984885</wp:posOffset>
            </wp:positionH>
            <wp:positionV relativeFrom="paragraph">
              <wp:posOffset>886460</wp:posOffset>
            </wp:positionV>
            <wp:extent cx="2210435" cy="75247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17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3302000</wp:posOffset>
                </wp:positionH>
                <wp:positionV relativeFrom="paragraph">
                  <wp:posOffset>1130300</wp:posOffset>
                </wp:positionV>
                <wp:extent cx="1130300" cy="330200"/>
                <wp:effectExtent l="0" t="0" r="0" b="0"/>
                <wp:wrapTopAndBottom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0" cy="330200"/>
                          <a:chOff x="0" y="0"/>
                          <a:chExt cx="1130300" cy="3302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350" y="6350"/>
                            <a:ext cx="1117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317500">
                                <a:moveTo>
                                  <a:pt x="958850" y="0"/>
                                </a:moveTo>
                                <a:lnTo>
                                  <a:pt x="95885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238125"/>
                                </a:lnTo>
                                <a:lnTo>
                                  <a:pt x="958850" y="238125"/>
                                </a:lnTo>
                                <a:lnTo>
                                  <a:pt x="958850" y="317500"/>
                                </a:lnTo>
                                <a:lnTo>
                                  <a:pt x="1117600" y="158750"/>
                                </a:lnTo>
                                <a:lnTo>
                                  <a:pt x="95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1117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317500">
                                <a:moveTo>
                                  <a:pt x="0" y="79375"/>
                                </a:moveTo>
                                <a:lnTo>
                                  <a:pt x="958850" y="79375"/>
                                </a:lnTo>
                                <a:lnTo>
                                  <a:pt x="958850" y="0"/>
                                </a:lnTo>
                                <a:lnTo>
                                  <a:pt x="1117600" y="158750"/>
                                </a:lnTo>
                                <a:lnTo>
                                  <a:pt x="958850" y="317500"/>
                                </a:lnTo>
                                <a:lnTo>
                                  <a:pt x="9588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793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0pt;margin-top:89pt;height:26pt;width:89pt;mso-position-horizontal-relative:page;mso-wrap-distance-bottom:0pt;mso-wrap-distance-top:0pt;z-index:-251631616;mso-width-relative:page;mso-height-relative:page;" coordsize="1130300,330200" o:gfxdata="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7ZzDi2AAAAAsBAAAPAAAA&#10;AAAAAAEAIAAAACIAAABkcnMvZG93bnJldi54bWxQSwECFAAUAAAACACHTuJAtcqkzPkCAABvCgAA&#10;DgAAAAAAAAABACAAAAAnAQAAZHJzL2Uyb0RvYy54bWxQSwUGAAAAAAYABgBZAQAAkgYAAAAA&#10;">
                <o:lock v:ext="edit" aspectratio="f"/>
                <v:shape id="Graphic 93" o:spid="_x0000_s1026" o:spt="100" style="position:absolute;left:6350;top:6350;height:317500;width:1117600;" fillcolor="#4470C4" filled="t" stroked="f" coordsize="1117600,317500" o:gfxdata="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BsdugAAANsA&#10;AAAPAAAAAAAAAAEAIAAAACIAAABkcnMvZG93bnJldi54bWxQSwECFAAUAAAACACHTuJAMy8FnjsA&#10;AAA5AAAAEAAAAAAAAAABACAAAAAJAQAAZHJzL3NoYXBleG1sLnhtbFBLBQYAAAAABgAGAFsBAACz&#10;AwAAAAA=&#10;" path="m958850,0l958850,79375,0,79375,0,238125,958850,238125,958850,317500,1117600,158750,95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6350;top:6350;height:317500;width:1117600;" filled="f" stroked="t" coordsize="1117600,317500" o:gfxdata="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GLdW8AAAA&#10;2wAAAA8AAAAAAAAAAQAgAAAAIgAAAGRycy9kb3ducmV2LnhtbFBLAQIUABQAAAAIAIdO4kAzLwWe&#10;OwAAADkAAAAQAAAAAAAAAAEAIAAAAAsBAABkcnMvc2hhcGV4bWwueG1sUEsFBgAAAAAGAAYAWwEA&#10;ALUDAAAAAA==&#10;" path="m0,79375l958850,79375,958850,0,1117600,158750,958850,317500,958850,238125,0,238125,0,7937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4585970</wp:posOffset>
            </wp:positionH>
            <wp:positionV relativeFrom="paragraph">
              <wp:posOffset>54610</wp:posOffset>
            </wp:positionV>
            <wp:extent cx="2687320" cy="250952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570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6F853">
      <w:pPr>
        <w:pStyle w:val="6"/>
        <w:spacing w:before="96"/>
        <w:rPr>
          <w:sz w:val="24"/>
        </w:rPr>
      </w:pPr>
    </w:p>
    <w:p w14:paraId="4BB56D6E">
      <w:pPr>
        <w:pStyle w:val="9"/>
        <w:numPr>
          <w:ilvl w:val="0"/>
          <w:numId w:val="6"/>
        </w:numPr>
        <w:tabs>
          <w:tab w:val="left" w:pos="802"/>
        </w:tabs>
        <w:spacing w:before="1" w:after="0" w:line="240" w:lineRule="auto"/>
        <w:ind w:left="802" w:right="0" w:hanging="354"/>
        <w:jc w:val="left"/>
        <w:rPr>
          <w:sz w:val="24"/>
        </w:rPr>
      </w:pPr>
      <w:r>
        <w:rPr>
          <w:spacing w:val="-2"/>
          <w:sz w:val="24"/>
        </w:rPr>
        <w:t>COMMIT;</w:t>
      </w:r>
    </w:p>
    <w:p w14:paraId="0D4C9EC4">
      <w:pPr>
        <w:pStyle w:val="6"/>
        <w:spacing w:before="81"/>
        <w:rPr>
          <w:sz w:val="20"/>
        </w:rPr>
      </w:pPr>
      <w:r>
        <w:rPr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221615</wp:posOffset>
            </wp:positionV>
            <wp:extent cx="1457325" cy="161925"/>
            <wp:effectExtent l="0" t="0" r="0" b="0"/>
            <wp:wrapTopAndBottom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F35C1">
      <w:pPr>
        <w:pStyle w:val="6"/>
        <w:spacing w:after="0"/>
        <w:rPr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42F47020">
      <w:pPr>
        <w:spacing w:before="6"/>
        <w:ind w:left="385" w:right="85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Experiment: </w:t>
      </w:r>
      <w:r>
        <w:rPr>
          <w:b/>
          <w:spacing w:val="-5"/>
          <w:sz w:val="32"/>
        </w:rPr>
        <w:t>4.2</w:t>
      </w:r>
    </w:p>
    <w:p w14:paraId="5B5547A9">
      <w:pPr>
        <w:spacing w:before="225" w:after="57" w:line="410" w:lineRule="auto"/>
        <w:ind w:left="448" w:right="4974" w:firstLine="0"/>
        <w:jc w:val="left"/>
        <w:rPr>
          <w:b/>
          <w:sz w:val="24"/>
        </w:rPr>
      </w:pPr>
      <w:r>
        <w:rPr>
          <w:b/>
          <w:sz w:val="24"/>
        </w:rPr>
        <w:t>Consider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ACCOUNT_TXN Acc_ID Holder_Name Balance</w:t>
      </w:r>
    </w:p>
    <w:tbl>
      <w:tblPr>
        <w:tblStyle w:val="5"/>
        <w:tblW w:w="0" w:type="auto"/>
        <w:tblInd w:w="4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1610"/>
        <w:gridCol w:w="991"/>
      </w:tblGrid>
      <w:tr w14:paraId="1E6B6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53" w:type="dxa"/>
          </w:tcPr>
          <w:p w14:paraId="33B0176A">
            <w:pPr>
              <w:pStyle w:val="10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101</w:t>
            </w:r>
          </w:p>
        </w:tc>
        <w:tc>
          <w:tcPr>
            <w:tcW w:w="1610" w:type="dxa"/>
          </w:tcPr>
          <w:p w14:paraId="15E8C1A5">
            <w:pPr>
              <w:pStyle w:val="10"/>
              <w:spacing w:line="244" w:lineRule="exact"/>
              <w:ind w:left="4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Aman</w:t>
            </w:r>
          </w:p>
        </w:tc>
        <w:tc>
          <w:tcPr>
            <w:tcW w:w="991" w:type="dxa"/>
          </w:tcPr>
          <w:p w14:paraId="30842B71">
            <w:pPr>
              <w:pStyle w:val="10"/>
              <w:spacing w:line="244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5000</w:t>
            </w:r>
          </w:p>
        </w:tc>
      </w:tr>
      <w:tr w14:paraId="27CAD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53" w:type="dxa"/>
          </w:tcPr>
          <w:p w14:paraId="6D4D460B">
            <w:pPr>
              <w:pStyle w:val="10"/>
              <w:spacing w:before="74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102</w:t>
            </w:r>
          </w:p>
        </w:tc>
        <w:tc>
          <w:tcPr>
            <w:tcW w:w="1610" w:type="dxa"/>
          </w:tcPr>
          <w:p w14:paraId="66F88965">
            <w:pPr>
              <w:pStyle w:val="10"/>
              <w:spacing w:before="74"/>
              <w:ind w:left="4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Bhavna</w:t>
            </w:r>
          </w:p>
        </w:tc>
        <w:tc>
          <w:tcPr>
            <w:tcW w:w="991" w:type="dxa"/>
          </w:tcPr>
          <w:p w14:paraId="0D3F0F9C">
            <w:pPr>
              <w:pStyle w:val="10"/>
              <w:spacing w:before="74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7000</w:t>
            </w:r>
          </w:p>
        </w:tc>
      </w:tr>
      <w:tr w14:paraId="2BAA2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53" w:type="dxa"/>
          </w:tcPr>
          <w:p w14:paraId="01AD36D4">
            <w:pPr>
              <w:pStyle w:val="10"/>
              <w:spacing w:before="74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103</w:t>
            </w:r>
          </w:p>
        </w:tc>
        <w:tc>
          <w:tcPr>
            <w:tcW w:w="1610" w:type="dxa"/>
          </w:tcPr>
          <w:p w14:paraId="2289BB4F">
            <w:pPr>
              <w:pStyle w:val="10"/>
              <w:spacing w:before="74" w:line="269" w:lineRule="exact"/>
              <w:ind w:left="4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Chirag</w:t>
            </w:r>
          </w:p>
        </w:tc>
        <w:tc>
          <w:tcPr>
            <w:tcW w:w="991" w:type="dxa"/>
          </w:tcPr>
          <w:p w14:paraId="19514C01">
            <w:pPr>
              <w:pStyle w:val="10"/>
              <w:spacing w:before="74" w:line="269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6000</w:t>
            </w:r>
          </w:p>
        </w:tc>
      </w:tr>
    </w:tbl>
    <w:p w14:paraId="732EE57E">
      <w:pPr>
        <w:pStyle w:val="6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1007110</wp:posOffset>
            </wp:positionH>
            <wp:positionV relativeFrom="paragraph">
              <wp:posOffset>180975</wp:posOffset>
            </wp:positionV>
            <wp:extent cx="2146935" cy="1774190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065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4184015</wp:posOffset>
            </wp:positionH>
            <wp:positionV relativeFrom="paragraph">
              <wp:posOffset>767715</wp:posOffset>
            </wp:positionV>
            <wp:extent cx="2228850" cy="1209675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6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328A6">
      <w:pPr>
        <w:spacing w:before="229" w:line="278" w:lineRule="auto"/>
        <w:ind w:left="448" w:right="1631" w:firstLine="0"/>
        <w:jc w:val="left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TCL-based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SELECT </w:t>
      </w:r>
      <w:r>
        <w:rPr>
          <w:b/>
          <w:spacing w:val="-2"/>
          <w:sz w:val="24"/>
        </w:rPr>
        <w:t>statement:</w:t>
      </w:r>
    </w:p>
    <w:p w14:paraId="525785CD">
      <w:pPr>
        <w:pStyle w:val="9"/>
        <w:numPr>
          <w:ilvl w:val="0"/>
          <w:numId w:val="7"/>
        </w:numPr>
        <w:tabs>
          <w:tab w:val="left" w:pos="627"/>
        </w:tabs>
        <w:spacing w:before="155" w:after="0" w:line="240" w:lineRule="auto"/>
        <w:ind w:left="627" w:right="0" w:hanging="179"/>
        <w:jc w:val="left"/>
        <w:rPr>
          <w:b/>
          <w:sz w:val="24"/>
        </w:rPr>
      </w:pPr>
      <w:r>
        <w:rPr>
          <w:b/>
          <w:spacing w:val="-2"/>
          <w:sz w:val="24"/>
        </w:rPr>
        <w:t>INSERT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INTO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ACCOUNT_TXN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VALUES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(104,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'Diya',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4000);</w:t>
      </w:r>
    </w:p>
    <w:p w14:paraId="06D1A232">
      <w:pPr>
        <w:pStyle w:val="6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992505</wp:posOffset>
            </wp:positionH>
            <wp:positionV relativeFrom="paragraph">
              <wp:posOffset>280035</wp:posOffset>
            </wp:positionV>
            <wp:extent cx="1896110" cy="857250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22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3825875</wp:posOffset>
            </wp:positionH>
            <wp:positionV relativeFrom="paragraph">
              <wp:posOffset>128270</wp:posOffset>
            </wp:positionV>
            <wp:extent cx="2777490" cy="1001395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375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8E107">
      <w:pPr>
        <w:pStyle w:val="3"/>
        <w:numPr>
          <w:ilvl w:val="0"/>
          <w:numId w:val="7"/>
        </w:numPr>
        <w:tabs>
          <w:tab w:val="left" w:pos="627"/>
        </w:tabs>
        <w:spacing w:before="212" w:after="0" w:line="240" w:lineRule="auto"/>
        <w:ind w:left="627" w:right="0" w:hanging="179"/>
        <w:jc w:val="left"/>
      </w:pPr>
      <w:bookmarkStart w:id="4" w:name="2. SAVEPOINT S1"/>
      <w:bookmarkEnd w:id="4"/>
      <w:r>
        <w:rPr>
          <w:spacing w:val="-2"/>
        </w:rPr>
        <w:t>SAVEPOINT</w:t>
      </w:r>
      <w:r>
        <w:rPr>
          <w:spacing w:val="-9"/>
        </w:rPr>
        <w:t xml:space="preserve"> </w:t>
      </w:r>
      <w:r>
        <w:rPr>
          <w:spacing w:val="-5"/>
        </w:rPr>
        <w:t>S1</w:t>
      </w:r>
    </w:p>
    <w:p w14:paraId="7D117A87">
      <w:pPr>
        <w:pStyle w:val="6"/>
        <w:spacing w:before="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1152525</wp:posOffset>
            </wp:positionH>
            <wp:positionV relativeFrom="paragraph">
              <wp:posOffset>175895</wp:posOffset>
            </wp:positionV>
            <wp:extent cx="2618105" cy="440055"/>
            <wp:effectExtent l="0" t="0" r="0" b="0"/>
            <wp:wrapTopAndBottom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898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BFD76">
      <w:pPr>
        <w:pStyle w:val="9"/>
        <w:numPr>
          <w:ilvl w:val="0"/>
          <w:numId w:val="7"/>
        </w:numPr>
        <w:tabs>
          <w:tab w:val="left" w:pos="682"/>
        </w:tabs>
        <w:spacing w:before="252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1500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101</w:t>
      </w:r>
    </w:p>
    <w:p w14:paraId="7FF99A28">
      <w:pPr>
        <w:pStyle w:val="6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1021080</wp:posOffset>
            </wp:positionH>
            <wp:positionV relativeFrom="paragraph">
              <wp:posOffset>127000</wp:posOffset>
            </wp:positionV>
            <wp:extent cx="5505450" cy="42862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14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684530</wp:posOffset>
            </wp:positionV>
            <wp:extent cx="3411220" cy="994410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092" cy="994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893DC">
      <w:pPr>
        <w:pStyle w:val="6"/>
        <w:spacing w:before="8"/>
        <w:rPr>
          <w:b/>
          <w:sz w:val="14"/>
        </w:rPr>
      </w:pPr>
    </w:p>
    <w:p w14:paraId="2476FEC9">
      <w:pPr>
        <w:pStyle w:val="6"/>
        <w:spacing w:after="0"/>
        <w:rPr>
          <w:b/>
          <w:sz w:val="14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7C5B3948">
      <w:pPr>
        <w:pStyle w:val="9"/>
        <w:numPr>
          <w:ilvl w:val="0"/>
          <w:numId w:val="7"/>
        </w:numPr>
        <w:tabs>
          <w:tab w:val="left" w:pos="682"/>
        </w:tabs>
        <w:spacing w:before="22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1000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102</w:t>
      </w:r>
    </w:p>
    <w:p w14:paraId="404D31E9">
      <w:pPr>
        <w:pStyle w:val="6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763895" cy="500380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44" cy="50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759460</wp:posOffset>
            </wp:positionV>
            <wp:extent cx="4303395" cy="85026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148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D6D00">
      <w:pPr>
        <w:pStyle w:val="6"/>
        <w:spacing w:before="6"/>
        <w:rPr>
          <w:b/>
          <w:sz w:val="14"/>
        </w:rPr>
      </w:pPr>
    </w:p>
    <w:p w14:paraId="5223D243">
      <w:pPr>
        <w:pStyle w:val="3"/>
        <w:numPr>
          <w:ilvl w:val="0"/>
          <w:numId w:val="7"/>
        </w:numPr>
        <w:tabs>
          <w:tab w:val="left" w:pos="682"/>
        </w:tabs>
        <w:spacing w:before="198" w:after="0" w:line="240" w:lineRule="auto"/>
        <w:ind w:left="682" w:right="0" w:hanging="234"/>
        <w:jc w:val="left"/>
      </w:pPr>
      <w:bookmarkStart w:id="5" w:name="5. SAVEPOINT S2;"/>
      <w:bookmarkEnd w:id="5"/>
      <w:r>
        <w:rPr>
          <w:spacing w:val="-2"/>
        </w:rPr>
        <w:t>SAVEPOINT</w:t>
      </w:r>
      <w:r>
        <w:rPr>
          <w:spacing w:val="-4"/>
        </w:rPr>
        <w:t xml:space="preserve"> </w:t>
      </w:r>
      <w:r>
        <w:rPr>
          <w:spacing w:val="-5"/>
        </w:rPr>
        <w:t>S2;</w:t>
      </w:r>
    </w:p>
    <w:p w14:paraId="01AFA9DE">
      <w:pPr>
        <w:pStyle w:val="6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1113155</wp:posOffset>
            </wp:positionH>
            <wp:positionV relativeFrom="paragraph">
              <wp:posOffset>198755</wp:posOffset>
            </wp:positionV>
            <wp:extent cx="2042795" cy="85090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77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E2803">
      <w:pPr>
        <w:pStyle w:val="6"/>
        <w:rPr>
          <w:b/>
          <w:sz w:val="24"/>
        </w:rPr>
      </w:pPr>
    </w:p>
    <w:p w14:paraId="680E2DD8">
      <w:pPr>
        <w:pStyle w:val="9"/>
        <w:numPr>
          <w:ilvl w:val="0"/>
          <w:numId w:val="7"/>
        </w:numPr>
        <w:tabs>
          <w:tab w:val="left" w:pos="682"/>
        </w:tabs>
        <w:spacing w:before="0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103</w:t>
      </w:r>
    </w:p>
    <w:p w14:paraId="50B9784B">
      <w:pPr>
        <w:pStyle w:val="6"/>
        <w:spacing w:before="4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196215</wp:posOffset>
            </wp:positionV>
            <wp:extent cx="5257800" cy="466725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794385</wp:posOffset>
            </wp:positionV>
            <wp:extent cx="3427095" cy="765810"/>
            <wp:effectExtent l="0" t="0" r="0" b="0"/>
            <wp:wrapTopAndBottom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151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0683A">
      <w:pPr>
        <w:pStyle w:val="6"/>
        <w:spacing w:before="12"/>
        <w:rPr>
          <w:b/>
          <w:sz w:val="14"/>
        </w:rPr>
      </w:pPr>
    </w:p>
    <w:p w14:paraId="3F9B66A6">
      <w:pPr>
        <w:pStyle w:val="9"/>
        <w:numPr>
          <w:ilvl w:val="0"/>
          <w:numId w:val="7"/>
        </w:numPr>
        <w:tabs>
          <w:tab w:val="left" w:pos="682"/>
        </w:tabs>
        <w:spacing w:before="216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(105,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'Eshan',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3000);</w:t>
      </w:r>
    </w:p>
    <w:p w14:paraId="7ECC0EA4">
      <w:pPr>
        <w:pStyle w:val="6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1003300</wp:posOffset>
            </wp:positionH>
            <wp:positionV relativeFrom="paragraph">
              <wp:posOffset>209550</wp:posOffset>
            </wp:positionV>
            <wp:extent cx="2184400" cy="1292225"/>
            <wp:effectExtent l="0" t="0" r="0" b="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194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3883025</wp:posOffset>
            </wp:positionH>
            <wp:positionV relativeFrom="paragraph">
              <wp:posOffset>127000</wp:posOffset>
            </wp:positionV>
            <wp:extent cx="2492375" cy="1383030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508" cy="138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98168">
      <w:pPr>
        <w:pStyle w:val="3"/>
        <w:numPr>
          <w:ilvl w:val="0"/>
          <w:numId w:val="7"/>
        </w:numPr>
        <w:tabs>
          <w:tab w:val="left" w:pos="627"/>
        </w:tabs>
        <w:spacing w:before="204" w:after="0" w:line="240" w:lineRule="auto"/>
        <w:ind w:left="627" w:right="0" w:hanging="179"/>
        <w:jc w:val="left"/>
      </w:pPr>
      <w:bookmarkStart w:id="6" w:name="8. SAVEPOINT S3"/>
      <w:bookmarkEnd w:id="6"/>
      <w:r>
        <w:rPr>
          <w:spacing w:val="-2"/>
        </w:rPr>
        <w:t>SAVEPOINT</w:t>
      </w:r>
      <w:r>
        <w:rPr>
          <w:spacing w:val="-9"/>
        </w:rPr>
        <w:t xml:space="preserve"> </w:t>
      </w:r>
      <w:r>
        <w:rPr>
          <w:spacing w:val="-5"/>
        </w:rPr>
        <w:t>S3</w:t>
      </w:r>
    </w:p>
    <w:p w14:paraId="75A7AF4B">
      <w:pPr>
        <w:pStyle w:val="6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1075055</wp:posOffset>
            </wp:positionH>
            <wp:positionV relativeFrom="paragraph">
              <wp:posOffset>183515</wp:posOffset>
            </wp:positionV>
            <wp:extent cx="2248535" cy="138430"/>
            <wp:effectExtent l="0" t="0" r="0" b="0"/>
            <wp:wrapTopAndBottom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47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82C04">
      <w:pPr>
        <w:pStyle w:val="9"/>
        <w:numPr>
          <w:ilvl w:val="0"/>
          <w:numId w:val="7"/>
        </w:numPr>
        <w:tabs>
          <w:tab w:val="left" w:pos="682"/>
        </w:tabs>
        <w:spacing w:before="214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Holder_Name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'Bhavna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Sharma'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102;</w:t>
      </w:r>
    </w:p>
    <w:p w14:paraId="67A62190">
      <w:pPr>
        <w:pStyle w:val="6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1025525</wp:posOffset>
            </wp:positionH>
            <wp:positionV relativeFrom="paragraph">
              <wp:posOffset>125730</wp:posOffset>
            </wp:positionV>
            <wp:extent cx="5487670" cy="427355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437" cy="42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612140</wp:posOffset>
            </wp:positionV>
            <wp:extent cx="1878330" cy="1095375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148" cy="109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986F5">
      <w:pPr>
        <w:pStyle w:val="6"/>
        <w:spacing w:before="8"/>
        <w:rPr>
          <w:b/>
          <w:sz w:val="5"/>
        </w:rPr>
      </w:pPr>
    </w:p>
    <w:p w14:paraId="0FBBD29E">
      <w:pPr>
        <w:pStyle w:val="6"/>
        <w:spacing w:after="0"/>
        <w:rPr>
          <w:b/>
          <w:sz w:val="5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76C17461">
      <w:pPr>
        <w:pStyle w:val="3"/>
        <w:numPr>
          <w:ilvl w:val="0"/>
          <w:numId w:val="8"/>
        </w:numPr>
        <w:tabs>
          <w:tab w:val="left" w:pos="746"/>
        </w:tabs>
        <w:spacing w:before="22" w:after="0" w:line="240" w:lineRule="auto"/>
        <w:ind w:left="746" w:right="0" w:hanging="298"/>
        <w:jc w:val="left"/>
      </w:pPr>
      <w:bookmarkStart w:id="7" w:name="11. ROLLBACK TO S2;"/>
      <w:bookmarkEnd w:id="7"/>
      <w:r>
        <w:t>ROLLBACK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S2;</w:t>
      </w:r>
    </w:p>
    <w:p w14:paraId="3E7A0202">
      <w:pPr>
        <w:pStyle w:val="6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645160</wp:posOffset>
            </wp:positionV>
            <wp:extent cx="1495425" cy="161925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2892425</wp:posOffset>
            </wp:positionH>
            <wp:positionV relativeFrom="paragraph">
              <wp:posOffset>130810</wp:posOffset>
            </wp:positionV>
            <wp:extent cx="2289810" cy="741680"/>
            <wp:effectExtent l="0" t="0" r="0" b="0"/>
            <wp:wrapTopAndBottom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589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C8707">
      <w:pPr>
        <w:pStyle w:val="9"/>
        <w:numPr>
          <w:ilvl w:val="0"/>
          <w:numId w:val="8"/>
        </w:numPr>
        <w:tabs>
          <w:tab w:val="left" w:pos="746"/>
        </w:tabs>
        <w:spacing w:before="214" w:after="0" w:line="240" w:lineRule="auto"/>
        <w:ind w:left="746" w:right="0" w:hanging="298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(106,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'Farah',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4500)</w:t>
      </w:r>
    </w:p>
    <w:p w14:paraId="30712A61">
      <w:pPr>
        <w:pStyle w:val="6"/>
        <w:spacing w:before="6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984250</wp:posOffset>
                </wp:positionH>
                <wp:positionV relativeFrom="paragraph">
                  <wp:posOffset>298450</wp:posOffset>
                </wp:positionV>
                <wp:extent cx="2590800" cy="1114425"/>
                <wp:effectExtent l="0" t="0" r="0" b="0"/>
                <wp:wrapTopAndBottom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1114425"/>
                          <a:chOff x="0" y="0"/>
                          <a:chExt cx="2590800" cy="111442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23" cy="111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930273" y="282575"/>
                            <a:ext cx="6540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241300">
                                <a:moveTo>
                                  <a:pt x="533400" y="0"/>
                                </a:moveTo>
                                <a:lnTo>
                                  <a:pt x="533400" y="60325"/>
                                </a:lnTo>
                                <a:lnTo>
                                  <a:pt x="0" y="60325"/>
                                </a:lnTo>
                                <a:lnTo>
                                  <a:pt x="0" y="180975"/>
                                </a:lnTo>
                                <a:lnTo>
                                  <a:pt x="533400" y="180975"/>
                                </a:lnTo>
                                <a:lnTo>
                                  <a:pt x="533400" y="241300"/>
                                </a:lnTo>
                                <a:lnTo>
                                  <a:pt x="654050" y="12065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30273" y="282575"/>
                            <a:ext cx="6540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241300">
                                <a:moveTo>
                                  <a:pt x="0" y="60325"/>
                                </a:moveTo>
                                <a:lnTo>
                                  <a:pt x="533400" y="60325"/>
                                </a:lnTo>
                                <a:lnTo>
                                  <a:pt x="533400" y="0"/>
                                </a:lnTo>
                                <a:lnTo>
                                  <a:pt x="654050" y="120650"/>
                                </a:lnTo>
                                <a:lnTo>
                                  <a:pt x="533400" y="241300"/>
                                </a:lnTo>
                                <a:lnTo>
                                  <a:pt x="5334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5pt;margin-top:23.5pt;height:87.75pt;width:204pt;mso-position-horizontal-relative:page;mso-wrap-distance-bottom:0pt;mso-wrap-distance-top:0pt;z-index:-251620352;mso-width-relative:page;mso-height-relative:page;" coordsize="2590800,1114425" o:gfxdata="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">
                <o:lock v:ext="edit" aspectratio="f"/>
                <v:shape id="Image 117" o:spid="_x0000_s1026" o:spt="75" type="#_x0000_t75" style="position:absolute;left:0;top:0;height:1114425;width:1987423;" filled="f" o:preferrelative="t" stroked="f" coordsize="21600,21600" o:gfxdata="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5Do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Graphic 118" o:spid="_x0000_s1026" o:spt="100" style="position:absolute;left:1930273;top:282575;height:241300;width:654050;" fillcolor="#4470C4" filled="t" stroked="f" coordsize="654050,241300" o:gfxdata="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JDLr4A&#10;AADcAAAADwAAAAAAAAABACAAAAAiAAAAZHJzL2Rvd25yZXYueG1sUEsBAhQAFAAAAAgAh07iQDMv&#10;BZ47AAAAOQAAABAAAAAAAAAAAQAgAAAADQEAAGRycy9zaGFwZXhtbC54bWxQSwUGAAAAAAYABgBb&#10;AQAAtwMAAAAA&#10;" path="m533400,0l533400,60325,0,60325,0,180975,533400,180975,533400,241300,654050,120650,533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1930273;top:282575;height:241300;width:654050;" filled="f" stroked="t" coordsize="654050,241300" o:gfxdata="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yLTvvQAA&#10;ANwAAAAPAAAAAAAAAAEAIAAAACIAAABkcnMvZG93bnJldi54bWxQSwECFAAUAAAACACHTuJAMy8F&#10;njsAAAA5AAAAEAAAAAAAAAABACAAAAAMAQAAZHJzL3NoYXBleG1sLnhtbFBLBQYAAAAABgAGAFsB&#10;AAC2AwAAAAA=&#10;" path="m0,60325l533400,60325,533400,0,654050,120650,533400,241300,533400,180975,0,180975,0,603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3660775</wp:posOffset>
            </wp:positionH>
            <wp:positionV relativeFrom="paragraph">
              <wp:posOffset>127635</wp:posOffset>
            </wp:positionV>
            <wp:extent cx="2222500" cy="1310005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218" cy="130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97FF6">
      <w:pPr>
        <w:pStyle w:val="3"/>
        <w:numPr>
          <w:ilvl w:val="0"/>
          <w:numId w:val="8"/>
        </w:numPr>
        <w:tabs>
          <w:tab w:val="left" w:pos="746"/>
        </w:tabs>
        <w:spacing w:before="218" w:after="0" w:line="240" w:lineRule="auto"/>
        <w:ind w:left="746" w:right="0" w:hanging="298"/>
        <w:jc w:val="left"/>
      </w:pPr>
      <w:bookmarkStart w:id="8" w:name="13. SAVEPOINT S4;"/>
      <w:bookmarkEnd w:id="8"/>
      <w:r>
        <w:rPr>
          <w:spacing w:val="-2"/>
        </w:rPr>
        <w:t>SAVEPOINT</w:t>
      </w:r>
      <w:r>
        <w:rPr>
          <w:spacing w:val="-4"/>
        </w:rPr>
        <w:t xml:space="preserve"> </w:t>
      </w:r>
      <w:r>
        <w:rPr>
          <w:spacing w:val="-5"/>
        </w:rPr>
        <w:t>S4;</w:t>
      </w:r>
    </w:p>
    <w:p w14:paraId="0AF3BC0C">
      <w:pPr>
        <w:pStyle w:val="6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127000</wp:posOffset>
            </wp:positionV>
            <wp:extent cx="1504950" cy="314325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49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B12D0">
      <w:pPr>
        <w:pStyle w:val="9"/>
        <w:numPr>
          <w:ilvl w:val="0"/>
          <w:numId w:val="8"/>
        </w:numPr>
        <w:tabs>
          <w:tab w:val="left" w:pos="746"/>
        </w:tabs>
        <w:spacing w:before="257" w:after="0" w:line="410" w:lineRule="auto"/>
        <w:ind w:left="448" w:right="1718" w:firstLine="0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(101,104); SELECT * FROM ACCOUNT_TXN</w:t>
      </w:r>
    </w:p>
    <w:p w14:paraId="7C67FC77">
      <w:pPr>
        <w:pStyle w:val="6"/>
        <w:ind w:left="619"/>
        <w:rPr>
          <w:sz w:val="20"/>
        </w:rPr>
      </w:pPr>
      <w:r>
        <w:rPr>
          <w:sz w:val="20"/>
        </w:rPr>
        <w:drawing>
          <wp:inline distT="0" distB="0" distL="0" distR="0">
            <wp:extent cx="5590540" cy="435610"/>
            <wp:effectExtent l="0" t="0" r="0" b="0"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741" cy="4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3192">
      <w:pPr>
        <w:pStyle w:val="6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132080</wp:posOffset>
            </wp:positionV>
            <wp:extent cx="3571875" cy="1275715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078" cy="127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62A6D">
      <w:pPr>
        <w:pStyle w:val="9"/>
        <w:numPr>
          <w:ilvl w:val="0"/>
          <w:numId w:val="8"/>
        </w:numPr>
        <w:tabs>
          <w:tab w:val="left" w:pos="746"/>
        </w:tabs>
        <w:spacing w:before="225" w:after="0" w:line="240" w:lineRule="auto"/>
        <w:ind w:left="746" w:right="0" w:hanging="298"/>
        <w:jc w:val="left"/>
        <w:rPr>
          <w:b/>
          <w:sz w:val="24"/>
        </w:rPr>
      </w:pPr>
      <w:r>
        <w:rPr>
          <w:b/>
          <w:sz w:val="24"/>
        </w:rPr>
        <w:t>ROLLBACK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S4;</w:t>
      </w:r>
    </w:p>
    <w:p w14:paraId="2B031CBA">
      <w:pPr>
        <w:spacing w:before="207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ACCOUNT_TXN;</w:t>
      </w:r>
    </w:p>
    <w:p w14:paraId="3FE086FC">
      <w:pPr>
        <w:pStyle w:val="6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168275</wp:posOffset>
            </wp:positionV>
            <wp:extent cx="2597150" cy="271145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266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643255</wp:posOffset>
            </wp:positionV>
            <wp:extent cx="3941445" cy="1113155"/>
            <wp:effectExtent l="0" t="0" r="0" b="0"/>
            <wp:wrapTopAndBottom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242" cy="1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B6C93">
      <w:pPr>
        <w:pStyle w:val="6"/>
        <w:spacing w:before="52"/>
        <w:rPr>
          <w:b/>
          <w:sz w:val="20"/>
        </w:rPr>
      </w:pPr>
    </w:p>
    <w:p w14:paraId="54E77756">
      <w:pPr>
        <w:pStyle w:val="6"/>
        <w:spacing w:after="0"/>
        <w:rPr>
          <w:b/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7DAF1A3A">
      <w:pPr>
        <w:pStyle w:val="9"/>
        <w:numPr>
          <w:ilvl w:val="0"/>
          <w:numId w:val="8"/>
        </w:numPr>
        <w:tabs>
          <w:tab w:val="left" w:pos="741"/>
        </w:tabs>
        <w:spacing w:before="22" w:after="0" w:line="240" w:lineRule="auto"/>
        <w:ind w:left="741" w:right="0" w:hanging="293"/>
        <w:jc w:val="left"/>
        <w:rPr>
          <w:b/>
          <w:sz w:val="24"/>
        </w:rPr>
      </w:pPr>
      <w:r>
        <w:rPr>
          <w:b/>
          <w:spacing w:val="-2"/>
          <w:sz w:val="24"/>
        </w:rPr>
        <w:t>COMMIT</w:t>
      </w:r>
    </w:p>
    <w:p w14:paraId="04AB8B92">
      <w:pPr>
        <w:pStyle w:val="6"/>
        <w:spacing w:before="10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235585</wp:posOffset>
            </wp:positionV>
            <wp:extent cx="819150" cy="228600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3108E">
      <w:pPr>
        <w:pStyle w:val="9"/>
        <w:numPr>
          <w:ilvl w:val="0"/>
          <w:numId w:val="8"/>
        </w:numPr>
        <w:tabs>
          <w:tab w:val="left" w:pos="746"/>
        </w:tabs>
        <w:spacing w:before="226" w:after="0" w:line="240" w:lineRule="auto"/>
        <w:ind w:left="746" w:right="0" w:hanging="298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permanently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COMMIT.</w:t>
      </w:r>
    </w:p>
    <w:p w14:paraId="130CC13C">
      <w:pPr>
        <w:pStyle w:val="6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3484880" cy="949325"/>
            <wp:effectExtent l="0" t="0" r="0" b="0"/>
            <wp:wrapTopAndBottom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998" cy="94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right="425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683" w:hanging="235"/>
        <w:jc w:val="left"/>
      </w:pPr>
      <w:rPr>
        <w:rFonts w:hint="default"/>
        <w:spacing w:val="-3"/>
        <w:w w:val="8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1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2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5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6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7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9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0" w:hanging="235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8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613" w:hanging="1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7" w:hanging="1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1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1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9" w:hanging="1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3" w:hanging="1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1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165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6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28" w:hanging="1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7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9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3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18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28" w:hanging="1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4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7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9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3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18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"/>
      <w:lvlJc w:val="left"/>
      <w:pPr>
        <w:ind w:left="658" w:hanging="2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3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6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9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3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6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9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3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6" w:hanging="21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1"/>
      <w:numFmt w:val="decimal"/>
      <w:lvlText w:val="%1."/>
      <w:lvlJc w:val="left"/>
      <w:pPr>
        <w:ind w:left="748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5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0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1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6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1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7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2" w:hanging="30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77958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9"/>
      <w:ind w:left="386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2"/>
      <w:ind w:left="448" w:hanging="29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line="478" w:lineRule="exact"/>
      <w:ind w:left="297" w:right="853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01"/>
      <w:ind w:left="657" w:hanging="209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1" Type="http://schemas.openxmlformats.org/officeDocument/2006/relationships/fontTable" Target="fontTable.xml"/><Relationship Id="rId80" Type="http://schemas.openxmlformats.org/officeDocument/2006/relationships/numbering" Target="numbering.xml"/><Relationship Id="rId8" Type="http://schemas.openxmlformats.org/officeDocument/2006/relationships/image" Target="media/image3.png"/><Relationship Id="rId79" Type="http://schemas.openxmlformats.org/officeDocument/2006/relationships/customXml" Target="../customXml/item1.xml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jpeg"/><Relationship Id="rId73" Type="http://schemas.openxmlformats.org/officeDocument/2006/relationships/image" Target="media/image68.jpe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pn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2026-03-17T14:28:00Z</dcterms:created>
  <dc:creator>Krish Singhal</dc:creator>
  <cp:lastModifiedBy>Vansh Rajput</cp:lastModifiedBy>
  <dcterms:modified xsi:type="dcterms:W3CDTF">2026-03-17T14:28:48Z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2026-03-17T00:00:00Z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DC4A42FC87EA409DB93BC591CDFBA605_12</vt:lpwstr>
  </property>
</Properties>
</file>