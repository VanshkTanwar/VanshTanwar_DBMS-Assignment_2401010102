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ECA96">
      <w:pPr>
        <w:pStyle w:val="2"/>
        <w:spacing w:line="478" w:lineRule="exact"/>
        <w:ind w:left="297" w:right="853"/>
        <w:jc w:val="center"/>
        <w:rPr>
          <w:rFonts w:ascii="Calibri"/>
        </w:rPr>
      </w:pPr>
      <w:r>
        <w:rPr>
          <w:rFonts w:ascii="Calibri"/>
          <w:spacing w:val="-6"/>
        </w:rPr>
        <w:t>DATABASE</w:t>
      </w:r>
      <w:r>
        <w:rPr>
          <w:rFonts w:ascii="Calibri"/>
          <w:spacing w:val="-20"/>
        </w:rPr>
        <w:t xml:space="preserve"> </w:t>
      </w:r>
      <w:r>
        <w:rPr>
          <w:rFonts w:ascii="Calibri"/>
          <w:spacing w:val="-6"/>
        </w:rPr>
        <w:t>MANAGEMENT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LAB</w:t>
      </w:r>
    </w:p>
    <w:p w14:paraId="7E6B53BC">
      <w:pPr>
        <w:pStyle w:val="3"/>
        <w:spacing w:before="235"/>
        <w:ind w:left="301" w:right="853"/>
        <w:jc w:val="center"/>
      </w:pPr>
      <w:r>
        <w:t>LAB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431AE875">
      <w:pPr>
        <w:spacing w:before="232"/>
        <w:ind w:left="280" w:right="853" w:firstLine="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fulfilment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requirement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9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26F7C632">
      <w:pPr>
        <w:pStyle w:val="3"/>
        <w:ind w:right="853"/>
        <w:jc w:val="center"/>
      </w:pPr>
      <w:r>
        <w:t>BACHELORS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2"/>
        </w:rPr>
        <w:t>TECHNOLOGY</w:t>
      </w:r>
    </w:p>
    <w:p w14:paraId="31CE27A6">
      <w:pPr>
        <w:spacing w:before="232"/>
        <w:ind w:left="282" w:right="853" w:firstLine="0"/>
        <w:jc w:val="center"/>
        <w:rPr>
          <w:i/>
          <w:sz w:val="28"/>
        </w:rPr>
      </w:pPr>
      <w:r>
        <w:rPr>
          <w:i/>
          <w:spacing w:val="-5"/>
          <w:sz w:val="28"/>
        </w:rPr>
        <w:t>to</w:t>
      </w:r>
    </w:p>
    <w:p w14:paraId="195D109E">
      <w:pPr>
        <w:pStyle w:val="3"/>
        <w:ind w:left="3079"/>
      </w:pPr>
      <w:r>
        <w:t>K.R</w:t>
      </w:r>
      <w:r>
        <w:rPr>
          <w:spacing w:val="-6"/>
        </w:rPr>
        <w:t xml:space="preserve"> </w:t>
      </w:r>
      <w:r>
        <w:t>Mangalam</w:t>
      </w:r>
      <w:r>
        <w:rPr>
          <w:spacing w:val="-4"/>
        </w:rPr>
        <w:t xml:space="preserve"> </w:t>
      </w:r>
      <w:r>
        <w:rPr>
          <w:spacing w:val="-2"/>
        </w:rPr>
        <w:t>University</w:t>
      </w:r>
    </w:p>
    <w:p w14:paraId="726B00B0">
      <w:pPr>
        <w:pStyle w:val="9"/>
        <w:rPr>
          <w:b/>
          <w:sz w:val="20"/>
        </w:rPr>
      </w:pPr>
    </w:p>
    <w:p w14:paraId="4F825AB1">
      <w:pPr>
        <w:pStyle w:val="9"/>
        <w:rPr>
          <w:b/>
          <w:sz w:val="20"/>
        </w:rPr>
      </w:pPr>
    </w:p>
    <w:p w14:paraId="1224B384">
      <w:pPr>
        <w:pStyle w:val="9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2893695</wp:posOffset>
            </wp:positionH>
            <wp:positionV relativeFrom="paragraph">
              <wp:posOffset>221615</wp:posOffset>
            </wp:positionV>
            <wp:extent cx="1755140" cy="15189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125" cy="1519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8BCB7">
      <w:pPr>
        <w:pStyle w:val="9"/>
        <w:spacing w:before="420"/>
        <w:rPr>
          <w:b/>
          <w:sz w:val="36"/>
        </w:rPr>
      </w:pPr>
    </w:p>
    <w:p w14:paraId="21EE319E">
      <w:pPr>
        <w:tabs>
          <w:tab w:val="left" w:pos="6936"/>
        </w:tabs>
        <w:spacing w:before="0"/>
        <w:ind w:left="51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Submitted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by:</w:t>
      </w:r>
      <w:r>
        <w:rPr>
          <w:b/>
          <w:sz w:val="32"/>
        </w:rPr>
        <w:tab/>
      </w:r>
      <w:r>
        <w:rPr>
          <w:b/>
          <w:spacing w:val="-2"/>
          <w:sz w:val="32"/>
        </w:rPr>
        <w:t>Submitted</w:t>
      </w:r>
      <w:r>
        <w:rPr>
          <w:b/>
          <w:spacing w:val="-3"/>
          <w:sz w:val="32"/>
        </w:rPr>
        <w:t xml:space="preserve"> </w:t>
      </w:r>
      <w:r>
        <w:rPr>
          <w:b/>
          <w:spacing w:val="-5"/>
          <w:sz w:val="32"/>
        </w:rPr>
        <w:t>to</w:t>
      </w:r>
    </w:p>
    <w:p w14:paraId="77F2D417">
      <w:pPr>
        <w:tabs>
          <w:tab w:val="left" w:pos="6750"/>
        </w:tabs>
        <w:spacing w:before="220"/>
        <w:ind w:left="518" w:right="0" w:firstLine="0"/>
        <w:jc w:val="left"/>
        <w:rPr>
          <w:b/>
          <w:sz w:val="32"/>
        </w:rPr>
      </w:pPr>
      <w:r>
        <w:rPr>
          <w:rFonts w:hint="default"/>
          <w:b/>
          <w:sz w:val="32"/>
          <w:lang w:val="en-IN"/>
        </w:rPr>
        <w:t>Vansh tanwar</w:t>
      </w:r>
      <w:r>
        <w:rPr>
          <w:b/>
          <w:sz w:val="32"/>
        </w:rPr>
        <w:tab/>
      </w:r>
      <w:r>
        <w:rPr>
          <w:b/>
          <w:sz w:val="32"/>
        </w:rPr>
        <w:t>Ms.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Mansi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Kajal</w:t>
      </w:r>
    </w:p>
    <w:p w14:paraId="274EE9F5">
      <w:pPr>
        <w:spacing w:before="224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(2401010</w:t>
      </w:r>
      <w:r>
        <w:rPr>
          <w:rFonts w:hint="default"/>
          <w:b/>
          <w:spacing w:val="-2"/>
          <w:sz w:val="32"/>
          <w:lang w:val="en-IN"/>
        </w:rPr>
        <w:t>102</w:t>
      </w:r>
      <w:bookmarkStart w:id="9" w:name="_GoBack"/>
      <w:bookmarkEnd w:id="9"/>
      <w:r>
        <w:rPr>
          <w:b/>
          <w:spacing w:val="-2"/>
          <w:sz w:val="32"/>
        </w:rPr>
        <w:t>)</w:t>
      </w:r>
    </w:p>
    <w:p w14:paraId="59250C19">
      <w:pPr>
        <w:pStyle w:val="9"/>
        <w:rPr>
          <w:b/>
          <w:sz w:val="32"/>
        </w:rPr>
      </w:pPr>
    </w:p>
    <w:p w14:paraId="305A4D2B">
      <w:pPr>
        <w:pStyle w:val="9"/>
        <w:spacing w:before="54"/>
        <w:rPr>
          <w:b/>
          <w:sz w:val="32"/>
        </w:rPr>
      </w:pPr>
    </w:p>
    <w:p w14:paraId="289F0165">
      <w:pPr>
        <w:spacing w:before="0" w:line="374" w:lineRule="auto"/>
        <w:ind w:left="2454" w:right="1631" w:hanging="816"/>
        <w:jc w:val="left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Engineering School of Engineering and Technology</w:t>
      </w:r>
    </w:p>
    <w:p w14:paraId="276D0A91">
      <w:pPr>
        <w:spacing w:before="2" w:line="376" w:lineRule="auto"/>
        <w:ind w:left="3340" w:right="1631" w:hanging="1766"/>
        <w:jc w:val="left"/>
        <w:rPr>
          <w:b/>
          <w:sz w:val="32"/>
        </w:rPr>
      </w:pPr>
      <w:r>
        <w:rPr>
          <w:b/>
          <w:sz w:val="32"/>
        </w:rPr>
        <w:t>K.R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Mangalam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University,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Gurugram-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122001,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India SESSION – 2025-2026</w:t>
      </w:r>
    </w:p>
    <w:p w14:paraId="0E498DA4">
      <w:pPr>
        <w:spacing w:after="0" w:line="376" w:lineRule="auto"/>
        <w:jc w:val="left"/>
        <w:rPr>
          <w:b/>
          <w:sz w:val="32"/>
        </w:rPr>
        <w:sectPr>
          <w:type w:val="continuous"/>
          <w:pgSz w:w="11910" w:h="16840"/>
          <w:pgMar w:top="1440" w:right="425" w:bottom="280" w:left="992" w:header="720" w:footer="720" w:gutter="0"/>
          <w:cols w:space="720" w:num="1"/>
        </w:sectPr>
      </w:pPr>
    </w:p>
    <w:p w14:paraId="59728614">
      <w:pPr>
        <w:pStyle w:val="5"/>
      </w:pPr>
      <w:bookmarkStart w:id="0" w:name="Experiment : 1"/>
      <w:bookmarkEnd w:id="0"/>
      <w:r>
        <w:t>Experiment</w:t>
      </w:r>
      <w:r>
        <w:rPr>
          <w:spacing w:val="-12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3766F699">
      <w:pPr>
        <w:spacing w:before="191" w:line="410" w:lineRule="auto"/>
        <w:ind w:left="448" w:right="1631" w:firstLine="0"/>
        <w:jc w:val="left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Consider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draw</w:t>
      </w:r>
      <w:r>
        <w:rPr>
          <w:spacing w:val="-14"/>
          <w:sz w:val="24"/>
        </w:rPr>
        <w:t xml:space="preserve"> </w:t>
      </w:r>
      <w:r>
        <w:rPr>
          <w:sz w:val="24"/>
        </w:rPr>
        <w:t>ER</w:t>
      </w:r>
      <w:r>
        <w:rPr>
          <w:spacing w:val="-13"/>
          <w:sz w:val="24"/>
        </w:rPr>
        <w:t xml:space="preserve"> </w:t>
      </w:r>
      <w:r>
        <w:rPr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entities and relationships to relation table for a given scenario:</w:t>
      </w:r>
    </w:p>
    <w:p w14:paraId="764FD8F5">
      <w:pPr>
        <w:pStyle w:val="6"/>
        <w:spacing w:before="3"/>
        <w:ind w:firstLine="0"/>
      </w:pPr>
      <w:bookmarkStart w:id="1" w:name="COLLEGE DATABASE"/>
      <w:bookmarkEnd w:id="1"/>
      <w:r>
        <w:rPr>
          <w:spacing w:val="-2"/>
        </w:rPr>
        <w:t>COLLEGE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05FAC295">
      <w:pPr>
        <w:spacing w:before="202" w:line="278" w:lineRule="auto"/>
        <w:ind w:left="448" w:right="4974" w:firstLine="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(USN,</w:t>
      </w:r>
      <w:r>
        <w:rPr>
          <w:spacing w:val="-14"/>
          <w:sz w:val="24"/>
        </w:rPr>
        <w:t xml:space="preserve"> </w:t>
      </w:r>
      <w:r>
        <w:rPr>
          <w:sz w:val="24"/>
        </w:rPr>
        <w:t>SName,</w:t>
      </w:r>
      <w:r>
        <w:rPr>
          <w:spacing w:val="-13"/>
          <w:sz w:val="24"/>
        </w:rPr>
        <w:t xml:space="preserve"> </w:t>
      </w:r>
      <w:r>
        <w:rPr>
          <w:sz w:val="24"/>
        </w:rPr>
        <w:t>Address,</w:t>
      </w:r>
      <w:r>
        <w:rPr>
          <w:spacing w:val="-14"/>
          <w:sz w:val="24"/>
        </w:rPr>
        <w:t xml:space="preserve"> </w:t>
      </w:r>
      <w:r>
        <w:rPr>
          <w:sz w:val="24"/>
        </w:rPr>
        <w:t>Phone,</w:t>
      </w:r>
      <w:r>
        <w:rPr>
          <w:spacing w:val="-13"/>
          <w:sz w:val="24"/>
        </w:rPr>
        <w:t xml:space="preserve"> </w:t>
      </w:r>
      <w:r>
        <w:rPr>
          <w:sz w:val="24"/>
        </w:rPr>
        <w:t>Gender) SEMSEC (SSID, Sem, Sec)</w:t>
      </w:r>
    </w:p>
    <w:p w14:paraId="3DBE4290">
      <w:pPr>
        <w:spacing w:before="0" w:line="289" w:lineRule="exact"/>
        <w:ind w:left="448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z w:val="24"/>
        </w:rPr>
        <w:t>(USN,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SSID)</w:t>
      </w:r>
    </w:p>
    <w:p w14:paraId="4B10CCBD">
      <w:pPr>
        <w:spacing w:before="42"/>
        <w:ind w:left="448" w:right="0" w:firstLine="0"/>
        <w:jc w:val="left"/>
        <w:rPr>
          <w:sz w:val="24"/>
        </w:rPr>
      </w:pPr>
      <w:r>
        <w:rPr>
          <w:sz w:val="24"/>
        </w:rPr>
        <w:t>SUBJECT</w:t>
      </w:r>
      <w:r>
        <w:rPr>
          <w:spacing w:val="-10"/>
          <w:sz w:val="24"/>
        </w:rPr>
        <w:t xml:space="preserve"> </w:t>
      </w:r>
      <w:r>
        <w:rPr>
          <w:sz w:val="24"/>
        </w:rPr>
        <w:t>(Subcode,</w:t>
      </w:r>
      <w:r>
        <w:rPr>
          <w:spacing w:val="-7"/>
          <w:sz w:val="24"/>
        </w:rPr>
        <w:t xml:space="preserve"> </w:t>
      </w:r>
      <w:r>
        <w:rPr>
          <w:sz w:val="24"/>
        </w:rPr>
        <w:t>Title,</w:t>
      </w:r>
      <w:r>
        <w:rPr>
          <w:spacing w:val="-13"/>
          <w:sz w:val="24"/>
        </w:rPr>
        <w:t xml:space="preserve"> </w:t>
      </w:r>
      <w:r>
        <w:rPr>
          <w:sz w:val="24"/>
        </w:rPr>
        <w:t>Sem,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Credits)</w:t>
      </w:r>
    </w:p>
    <w:p w14:paraId="6FEEDC3F">
      <w:pPr>
        <w:spacing w:before="53"/>
        <w:ind w:left="448" w:right="0" w:firstLine="0"/>
        <w:jc w:val="left"/>
        <w:rPr>
          <w:sz w:val="24"/>
        </w:rPr>
      </w:pPr>
      <w:r>
        <w:rPr>
          <w:spacing w:val="-2"/>
          <w:sz w:val="24"/>
        </w:rPr>
        <w:t>IAMARKS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(USN,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Subcode,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SSID,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Test1,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Test2,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Test3,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FinalIA)</w:t>
      </w:r>
    </w:p>
    <w:p w14:paraId="1DF69953">
      <w:pPr>
        <w:spacing w:before="207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009723F7">
      <w:pPr>
        <w:pStyle w:val="11"/>
        <w:numPr>
          <w:ilvl w:val="0"/>
          <w:numId w:val="1"/>
        </w:numPr>
        <w:tabs>
          <w:tab w:val="left" w:pos="1166"/>
          <w:tab w:val="left" w:pos="1168"/>
        </w:tabs>
        <w:spacing w:before="206" w:after="0" w:line="276" w:lineRule="auto"/>
        <w:ind w:left="1168" w:right="109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entities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STUDENT,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SEMSEC,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SUBJECT,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IAMARKS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are</w:t>
      </w:r>
      <w:r>
        <w:rPr>
          <w:spacing w:val="-13"/>
          <w:sz w:val="22"/>
        </w:rPr>
        <w:t xml:space="preserve"> </w:t>
      </w:r>
      <w:r>
        <w:rPr>
          <w:sz w:val="22"/>
        </w:rPr>
        <w:t>identified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represented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spacing w:val="-2"/>
          <w:sz w:val="22"/>
        </w:rPr>
        <w:t>rectangles.</w:t>
      </w:r>
    </w:p>
    <w:p w14:paraId="74A112FE">
      <w:pPr>
        <w:pStyle w:val="11"/>
        <w:numPr>
          <w:ilvl w:val="0"/>
          <w:numId w:val="1"/>
        </w:numPr>
        <w:tabs>
          <w:tab w:val="left" w:pos="1166"/>
        </w:tabs>
        <w:spacing w:before="162" w:after="0" w:line="240" w:lineRule="auto"/>
        <w:ind w:left="1166" w:right="0" w:hanging="358"/>
        <w:jc w:val="left"/>
        <w:rPr>
          <w:sz w:val="22"/>
        </w:rPr>
      </w:pPr>
      <w:r>
        <w:rPr>
          <w:spacing w:val="-2"/>
          <w:sz w:val="22"/>
        </w:rPr>
        <w:t>The attributes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are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represented using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ellipses:</w:t>
      </w:r>
    </w:p>
    <w:p w14:paraId="2C71CEF8">
      <w:pPr>
        <w:pStyle w:val="11"/>
        <w:numPr>
          <w:ilvl w:val="0"/>
          <w:numId w:val="2"/>
        </w:numPr>
        <w:tabs>
          <w:tab w:val="left" w:pos="612"/>
        </w:tabs>
        <w:spacing w:before="202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STUDENT: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USN</w:t>
      </w:r>
      <w:r>
        <w:rPr>
          <w:spacing w:val="-12"/>
          <w:sz w:val="22"/>
        </w:rPr>
        <w:t xml:space="preserve"> </w:t>
      </w:r>
      <w:r>
        <w:rPr>
          <w:sz w:val="22"/>
        </w:rPr>
        <w:t>(Primary</w:t>
      </w:r>
      <w:r>
        <w:rPr>
          <w:spacing w:val="-10"/>
          <w:sz w:val="22"/>
        </w:rPr>
        <w:t xml:space="preserve"> </w:t>
      </w:r>
      <w:r>
        <w:rPr>
          <w:sz w:val="22"/>
        </w:rPr>
        <w:t>Key),</w:t>
      </w:r>
      <w:r>
        <w:rPr>
          <w:spacing w:val="-12"/>
          <w:sz w:val="22"/>
        </w:rPr>
        <w:t xml:space="preserve"> </w:t>
      </w:r>
      <w:r>
        <w:rPr>
          <w:sz w:val="22"/>
        </w:rPr>
        <w:t>SName,</w:t>
      </w:r>
      <w:r>
        <w:rPr>
          <w:spacing w:val="-10"/>
          <w:sz w:val="22"/>
        </w:rPr>
        <w:t xml:space="preserve"> </w:t>
      </w:r>
      <w:r>
        <w:rPr>
          <w:sz w:val="22"/>
        </w:rPr>
        <w:t>Address,</w:t>
      </w:r>
      <w:r>
        <w:rPr>
          <w:spacing w:val="-12"/>
          <w:sz w:val="22"/>
        </w:rPr>
        <w:t xml:space="preserve"> </w:t>
      </w:r>
      <w:r>
        <w:rPr>
          <w:sz w:val="22"/>
        </w:rPr>
        <w:t>Phone,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Gender</w:t>
      </w:r>
    </w:p>
    <w:p w14:paraId="36C0B2AF">
      <w:pPr>
        <w:pStyle w:val="11"/>
        <w:numPr>
          <w:ilvl w:val="0"/>
          <w:numId w:val="3"/>
        </w:numPr>
        <w:tabs>
          <w:tab w:val="left" w:pos="657"/>
        </w:tabs>
        <w:spacing w:before="4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USN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underlined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it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Primary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2FEEDE14">
      <w:pPr>
        <w:pStyle w:val="11"/>
        <w:numPr>
          <w:ilvl w:val="0"/>
          <w:numId w:val="3"/>
        </w:numPr>
        <w:tabs>
          <w:tab w:val="left" w:pos="657"/>
        </w:tabs>
        <w:spacing w:before="5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Phone</w:t>
      </w:r>
      <w:r>
        <w:rPr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shown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single-valued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attribute.</w:t>
      </w:r>
    </w:p>
    <w:p w14:paraId="6D489460">
      <w:pPr>
        <w:pStyle w:val="11"/>
        <w:numPr>
          <w:ilvl w:val="0"/>
          <w:numId w:val="2"/>
        </w:numPr>
        <w:tabs>
          <w:tab w:val="left" w:pos="612"/>
        </w:tabs>
        <w:spacing w:before="201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SEMSEC: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SSID</w:t>
      </w:r>
      <w:r>
        <w:rPr>
          <w:spacing w:val="-9"/>
          <w:sz w:val="22"/>
        </w:rPr>
        <w:t xml:space="preserve"> </w:t>
      </w:r>
      <w:r>
        <w:rPr>
          <w:sz w:val="22"/>
        </w:rPr>
        <w:t>(Primary</w:t>
      </w:r>
      <w:r>
        <w:rPr>
          <w:spacing w:val="-8"/>
          <w:sz w:val="22"/>
        </w:rPr>
        <w:t xml:space="preserve"> </w:t>
      </w:r>
      <w:r>
        <w:rPr>
          <w:sz w:val="22"/>
        </w:rPr>
        <w:t>Key),</w:t>
      </w:r>
      <w:r>
        <w:rPr>
          <w:spacing w:val="-7"/>
          <w:sz w:val="22"/>
        </w:rPr>
        <w:t xml:space="preserve"> </w:t>
      </w:r>
      <w:r>
        <w:rPr>
          <w:sz w:val="22"/>
        </w:rPr>
        <w:t>Sem,</w:t>
      </w:r>
      <w:r>
        <w:rPr>
          <w:spacing w:val="-12"/>
          <w:sz w:val="22"/>
        </w:rPr>
        <w:t xml:space="preserve"> </w:t>
      </w:r>
      <w:r>
        <w:rPr>
          <w:spacing w:val="-5"/>
          <w:sz w:val="22"/>
        </w:rPr>
        <w:t>Sec</w:t>
      </w:r>
    </w:p>
    <w:p w14:paraId="0264F2F1">
      <w:pPr>
        <w:pStyle w:val="11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SSID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underlined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Primary</w:t>
      </w:r>
      <w:r>
        <w:rPr>
          <w:spacing w:val="-4"/>
          <w:sz w:val="22"/>
        </w:rPr>
        <w:t xml:space="preserve"> Key.</w:t>
      </w:r>
    </w:p>
    <w:p w14:paraId="5DEB26D9">
      <w:pPr>
        <w:pStyle w:val="11"/>
        <w:numPr>
          <w:ilvl w:val="0"/>
          <w:numId w:val="2"/>
        </w:numPr>
        <w:tabs>
          <w:tab w:val="left" w:pos="612"/>
        </w:tabs>
        <w:spacing w:before="196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SUBJECT: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Subcode</w:t>
      </w:r>
      <w:r>
        <w:rPr>
          <w:spacing w:val="-9"/>
          <w:sz w:val="22"/>
        </w:rPr>
        <w:t xml:space="preserve"> </w:t>
      </w:r>
      <w:r>
        <w:rPr>
          <w:sz w:val="22"/>
        </w:rPr>
        <w:t>(Primary</w:t>
      </w:r>
      <w:r>
        <w:rPr>
          <w:spacing w:val="-12"/>
          <w:sz w:val="22"/>
        </w:rPr>
        <w:t xml:space="preserve"> </w:t>
      </w:r>
      <w:r>
        <w:rPr>
          <w:sz w:val="22"/>
        </w:rPr>
        <w:t>Key),</w:t>
      </w:r>
      <w:r>
        <w:rPr>
          <w:spacing w:val="-8"/>
          <w:sz w:val="22"/>
        </w:rPr>
        <w:t xml:space="preserve"> </w:t>
      </w:r>
      <w:r>
        <w:rPr>
          <w:sz w:val="22"/>
        </w:rPr>
        <w:t>Title,</w:t>
      </w:r>
      <w:r>
        <w:rPr>
          <w:spacing w:val="-12"/>
          <w:sz w:val="22"/>
        </w:rPr>
        <w:t xml:space="preserve"> </w:t>
      </w:r>
      <w:r>
        <w:rPr>
          <w:sz w:val="22"/>
        </w:rPr>
        <w:t>Sem,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Credits</w:t>
      </w:r>
    </w:p>
    <w:p w14:paraId="034BC588">
      <w:pPr>
        <w:pStyle w:val="11"/>
        <w:numPr>
          <w:ilvl w:val="0"/>
          <w:numId w:val="3"/>
        </w:numPr>
        <w:tabs>
          <w:tab w:val="left" w:pos="657"/>
        </w:tabs>
        <w:spacing w:before="46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Subcode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underlined</w:t>
      </w:r>
      <w:r>
        <w:rPr>
          <w:spacing w:val="-8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Primary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7080D5A8">
      <w:pPr>
        <w:pStyle w:val="11"/>
        <w:numPr>
          <w:ilvl w:val="0"/>
          <w:numId w:val="2"/>
        </w:numPr>
        <w:tabs>
          <w:tab w:val="left" w:pos="612"/>
        </w:tabs>
        <w:spacing w:before="206" w:after="0" w:line="240" w:lineRule="auto"/>
        <w:ind w:left="612" w:right="0" w:hanging="164"/>
        <w:jc w:val="left"/>
        <w:rPr>
          <w:sz w:val="22"/>
        </w:rPr>
      </w:pPr>
      <w:r>
        <w:rPr>
          <w:b/>
          <w:spacing w:val="-2"/>
          <w:sz w:val="22"/>
        </w:rPr>
        <w:t>IAMARKS:</w:t>
      </w:r>
      <w:r>
        <w:rPr>
          <w:b/>
          <w:spacing w:val="-6"/>
          <w:sz w:val="22"/>
        </w:rPr>
        <w:t xml:space="preserve"> </w:t>
      </w:r>
      <w:r>
        <w:rPr>
          <w:spacing w:val="-2"/>
          <w:sz w:val="22"/>
        </w:rPr>
        <w:t>USN,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Subcode,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SSID,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Test1,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Test2,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Test3,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FinalIA</w:t>
      </w:r>
    </w:p>
    <w:p w14:paraId="408A08C9">
      <w:pPr>
        <w:pStyle w:val="11"/>
        <w:numPr>
          <w:ilvl w:val="0"/>
          <w:numId w:val="3"/>
        </w:numPr>
        <w:tabs>
          <w:tab w:val="left" w:pos="657"/>
        </w:tabs>
        <w:spacing w:before="4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USN,</w:t>
      </w:r>
      <w:r>
        <w:rPr>
          <w:spacing w:val="-13"/>
          <w:sz w:val="22"/>
        </w:rPr>
        <w:t xml:space="preserve"> </w:t>
      </w:r>
      <w:r>
        <w:rPr>
          <w:sz w:val="22"/>
        </w:rPr>
        <w:t>Subcode,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SSID</w:t>
      </w:r>
      <w:r>
        <w:rPr>
          <w:spacing w:val="-13"/>
          <w:sz w:val="22"/>
        </w:rPr>
        <w:t xml:space="preserve"> </w:t>
      </w:r>
      <w:r>
        <w:rPr>
          <w:sz w:val="22"/>
        </w:rPr>
        <w:t>together</w:t>
      </w:r>
      <w:r>
        <w:rPr>
          <w:spacing w:val="-8"/>
          <w:sz w:val="22"/>
        </w:rPr>
        <w:t xml:space="preserve"> </w:t>
      </w:r>
      <w:r>
        <w:rPr>
          <w:sz w:val="22"/>
        </w:rPr>
        <w:t>form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composite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5E1BCC8F">
      <w:pPr>
        <w:pStyle w:val="11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pacing w:val="-2"/>
          <w:sz w:val="22"/>
        </w:rPr>
        <w:t>Test1,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Test2,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Test3,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 FinalIA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are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normal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attributes.</w:t>
      </w:r>
    </w:p>
    <w:p w14:paraId="241C1C9E">
      <w:pPr>
        <w:pStyle w:val="11"/>
        <w:numPr>
          <w:ilvl w:val="0"/>
          <w:numId w:val="1"/>
        </w:numPr>
        <w:tabs>
          <w:tab w:val="left" w:pos="1166"/>
        </w:tabs>
        <w:spacing w:before="196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17"/>
          <w:sz w:val="22"/>
        </w:rPr>
        <w:t xml:space="preserve"> </w:t>
      </w:r>
      <w:r>
        <w:rPr>
          <w:sz w:val="22"/>
        </w:rPr>
        <w:t>keys</w:t>
      </w:r>
      <w:r>
        <w:rPr>
          <w:spacing w:val="-13"/>
          <w:sz w:val="22"/>
        </w:rPr>
        <w:t xml:space="preserve"> </w:t>
      </w:r>
      <w:r>
        <w:rPr>
          <w:sz w:val="22"/>
        </w:rPr>
        <w:t>are</w:t>
      </w:r>
      <w:r>
        <w:rPr>
          <w:spacing w:val="-11"/>
          <w:sz w:val="22"/>
        </w:rPr>
        <w:t xml:space="preserve"> </w:t>
      </w:r>
      <w:r>
        <w:rPr>
          <w:sz w:val="22"/>
        </w:rPr>
        <w:t>represented</w:t>
      </w:r>
      <w:r>
        <w:rPr>
          <w:spacing w:val="-12"/>
          <w:sz w:val="22"/>
        </w:rPr>
        <w:t xml:space="preserve"> </w:t>
      </w:r>
      <w:r>
        <w:rPr>
          <w:sz w:val="22"/>
        </w:rPr>
        <w:t>by</w:t>
      </w:r>
      <w:r>
        <w:rPr>
          <w:spacing w:val="-13"/>
          <w:sz w:val="22"/>
        </w:rPr>
        <w:t xml:space="preserve"> </w:t>
      </w:r>
      <w:r>
        <w:rPr>
          <w:sz w:val="22"/>
        </w:rPr>
        <w:t>underlining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attribute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names.</w:t>
      </w:r>
    </w:p>
    <w:p w14:paraId="592EBB1C">
      <w:pPr>
        <w:pStyle w:val="11"/>
        <w:numPr>
          <w:ilvl w:val="0"/>
          <w:numId w:val="1"/>
        </w:numPr>
        <w:tabs>
          <w:tab w:val="left" w:pos="1166"/>
        </w:tabs>
        <w:spacing w:before="212" w:after="0" w:line="240" w:lineRule="auto"/>
        <w:ind w:left="1166" w:right="0" w:hanging="358"/>
        <w:jc w:val="left"/>
        <w:rPr>
          <w:sz w:val="22"/>
        </w:rPr>
      </w:pPr>
      <w:r>
        <w:rPr>
          <w:b/>
          <w:sz w:val="22"/>
        </w:rPr>
        <w:t>CLASS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drawn</w:t>
      </w:r>
      <w:r>
        <w:rPr>
          <w:spacing w:val="-8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sz w:val="22"/>
        </w:rPr>
        <w:t>(diamond</w:t>
      </w:r>
      <w:r>
        <w:rPr>
          <w:spacing w:val="-8"/>
          <w:sz w:val="22"/>
        </w:rPr>
        <w:t xml:space="preserve"> </w:t>
      </w:r>
      <w:r>
        <w:rPr>
          <w:sz w:val="22"/>
        </w:rPr>
        <w:t>shape)</w:t>
      </w:r>
      <w:r>
        <w:rPr>
          <w:spacing w:val="-8"/>
          <w:sz w:val="22"/>
        </w:rPr>
        <w:t xml:space="preserve"> </w:t>
      </w:r>
      <w:r>
        <w:rPr>
          <w:sz w:val="22"/>
        </w:rPr>
        <w:t>between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b/>
          <w:spacing w:val="-2"/>
          <w:sz w:val="22"/>
        </w:rPr>
        <w:t>SEMSEC</w:t>
      </w:r>
      <w:r>
        <w:rPr>
          <w:spacing w:val="-2"/>
          <w:sz w:val="22"/>
        </w:rPr>
        <w:t>.</w:t>
      </w:r>
    </w:p>
    <w:p w14:paraId="780B2718">
      <w:pPr>
        <w:pStyle w:val="11"/>
        <w:numPr>
          <w:ilvl w:val="0"/>
          <w:numId w:val="1"/>
        </w:numPr>
        <w:tabs>
          <w:tab w:val="left" w:pos="1166"/>
          <w:tab w:val="left" w:pos="1168"/>
        </w:tabs>
        <w:spacing w:before="201" w:after="0" w:line="276" w:lineRule="auto"/>
        <w:ind w:left="1168" w:right="152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sz w:val="22"/>
        </w:rPr>
        <w:t>between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SEMSEC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through</w:t>
      </w:r>
      <w:r>
        <w:rPr>
          <w:spacing w:val="-8"/>
          <w:sz w:val="22"/>
        </w:rPr>
        <w:t xml:space="preserve"> </w:t>
      </w:r>
      <w:r>
        <w:rPr>
          <w:sz w:val="22"/>
        </w:rPr>
        <w:t>CLASS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M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1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sz w:val="22"/>
        </w:rPr>
        <w:t>meaning</w:t>
      </w:r>
      <w:r>
        <w:rPr>
          <w:spacing w:val="-7"/>
          <w:sz w:val="22"/>
        </w:rPr>
        <w:t xml:space="preserve"> </w:t>
      </w:r>
      <w:r>
        <w:rPr>
          <w:sz w:val="22"/>
        </w:rPr>
        <w:t>many students belong to one semester and section.</w:t>
      </w:r>
    </w:p>
    <w:p w14:paraId="446D60DA">
      <w:pPr>
        <w:pStyle w:val="11"/>
        <w:numPr>
          <w:ilvl w:val="0"/>
          <w:numId w:val="1"/>
        </w:numPr>
        <w:tabs>
          <w:tab w:val="left" w:pos="1166"/>
          <w:tab w:val="left" w:pos="1168"/>
        </w:tabs>
        <w:spacing w:before="163" w:after="0" w:line="276" w:lineRule="auto"/>
        <w:ind w:left="1168" w:right="147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M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relationship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between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SUBJECT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resolved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associative entity </w:t>
      </w:r>
      <w:r>
        <w:rPr>
          <w:b/>
          <w:sz w:val="22"/>
        </w:rPr>
        <w:t>IAMARKS</w:t>
      </w:r>
      <w:r>
        <w:rPr>
          <w:sz w:val="22"/>
        </w:rPr>
        <w:t>.</w:t>
      </w:r>
    </w:p>
    <w:p w14:paraId="4A3073A6">
      <w:pPr>
        <w:pStyle w:val="11"/>
        <w:numPr>
          <w:ilvl w:val="0"/>
          <w:numId w:val="1"/>
        </w:numPr>
        <w:tabs>
          <w:tab w:val="left" w:pos="1166"/>
          <w:tab w:val="left" w:pos="1168"/>
        </w:tabs>
        <w:spacing w:before="168" w:after="0" w:line="273" w:lineRule="auto"/>
        <w:ind w:left="1168" w:right="150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STUDENT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IAMARKS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sz w:val="22"/>
        </w:rPr>
        <w:t>indicating</w:t>
      </w:r>
      <w:r>
        <w:rPr>
          <w:spacing w:val="-6"/>
          <w:sz w:val="22"/>
        </w:rPr>
        <w:t xml:space="preserve"> </w:t>
      </w: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z w:val="22"/>
        </w:rPr>
        <w:t>student</w:t>
      </w:r>
      <w:r>
        <w:rPr>
          <w:spacing w:val="-6"/>
          <w:sz w:val="22"/>
        </w:rPr>
        <w:t xml:space="preserve"> </w:t>
      </w:r>
      <w:r>
        <w:rPr>
          <w:sz w:val="22"/>
        </w:rPr>
        <w:t>can</w:t>
      </w:r>
      <w:r>
        <w:rPr>
          <w:spacing w:val="-8"/>
          <w:sz w:val="22"/>
        </w:rPr>
        <w:t xml:space="preserve"> </w:t>
      </w:r>
      <w:r>
        <w:rPr>
          <w:sz w:val="22"/>
        </w:rPr>
        <w:t>have</w:t>
      </w:r>
      <w:r>
        <w:rPr>
          <w:spacing w:val="-7"/>
          <w:sz w:val="22"/>
        </w:rPr>
        <w:t xml:space="preserve"> </w:t>
      </w:r>
      <w:r>
        <w:rPr>
          <w:sz w:val="22"/>
        </w:rPr>
        <w:t>multiple internal assessment records.</w:t>
      </w:r>
    </w:p>
    <w:p w14:paraId="13A613E6">
      <w:pPr>
        <w:pStyle w:val="11"/>
        <w:numPr>
          <w:ilvl w:val="0"/>
          <w:numId w:val="1"/>
        </w:numPr>
        <w:tabs>
          <w:tab w:val="left" w:pos="1166"/>
          <w:tab w:val="left" w:pos="1168"/>
        </w:tabs>
        <w:spacing w:before="167" w:after="0" w:line="273" w:lineRule="auto"/>
        <w:ind w:left="1168" w:right="139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SUBJECT –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IAMARKS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indicating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7"/>
          <w:sz w:val="22"/>
        </w:rPr>
        <w:t xml:space="preserve"> </w:t>
      </w:r>
      <w:r>
        <w:rPr>
          <w:sz w:val="22"/>
        </w:rPr>
        <w:t>subject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have</w:t>
      </w:r>
      <w:r>
        <w:rPr>
          <w:spacing w:val="-6"/>
          <w:sz w:val="22"/>
        </w:rPr>
        <w:t xml:space="preserve"> </w:t>
      </w:r>
      <w:r>
        <w:rPr>
          <w:sz w:val="22"/>
        </w:rPr>
        <w:t>multiple</w:t>
      </w:r>
      <w:r>
        <w:rPr>
          <w:spacing w:val="-7"/>
          <w:sz w:val="22"/>
        </w:rPr>
        <w:t xml:space="preserve"> </w:t>
      </w:r>
      <w:r>
        <w:rPr>
          <w:sz w:val="22"/>
        </w:rPr>
        <w:t>IA records for different students.</w:t>
      </w:r>
    </w:p>
    <w:p w14:paraId="5A6C5558">
      <w:pPr>
        <w:pStyle w:val="11"/>
        <w:spacing w:after="0" w:line="273" w:lineRule="auto"/>
        <w:jc w:val="left"/>
        <w:rPr>
          <w:sz w:val="22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399222FF">
      <w:pPr>
        <w:pStyle w:val="11"/>
        <w:numPr>
          <w:ilvl w:val="0"/>
          <w:numId w:val="1"/>
        </w:numPr>
        <w:tabs>
          <w:tab w:val="left" w:pos="1166"/>
          <w:tab w:val="left" w:pos="1168"/>
        </w:tabs>
        <w:spacing w:before="26" w:after="0" w:line="276" w:lineRule="auto"/>
        <w:ind w:left="1168" w:right="116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SEMSEC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IAMARKS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sz w:val="22"/>
        </w:rPr>
        <w:t>showing</w:t>
      </w:r>
      <w:r>
        <w:rPr>
          <w:spacing w:val="-2"/>
          <w:sz w:val="22"/>
        </w:rPr>
        <w:t xml:space="preserve"> </w:t>
      </w:r>
      <w:r>
        <w:rPr>
          <w:sz w:val="22"/>
        </w:rPr>
        <w:t>that</w:t>
      </w:r>
      <w:r>
        <w:rPr>
          <w:spacing w:val="-6"/>
          <w:sz w:val="22"/>
        </w:rPr>
        <w:t xml:space="preserve"> </w:t>
      </w:r>
      <w:r>
        <w:rPr>
          <w:sz w:val="22"/>
        </w:rPr>
        <w:t>marks</w:t>
      </w:r>
      <w:r>
        <w:rPr>
          <w:spacing w:val="-9"/>
          <w:sz w:val="22"/>
        </w:rPr>
        <w:t xml:space="preserve"> </w:t>
      </w:r>
      <w:r>
        <w:rPr>
          <w:sz w:val="22"/>
        </w:rPr>
        <w:t>are</w:t>
      </w:r>
      <w:r>
        <w:rPr>
          <w:spacing w:val="-8"/>
          <w:sz w:val="22"/>
        </w:rPr>
        <w:t xml:space="preserve"> </w:t>
      </w:r>
      <w:r>
        <w:rPr>
          <w:sz w:val="22"/>
        </w:rPr>
        <w:t>maintained</w:t>
      </w:r>
      <w:r>
        <w:rPr>
          <w:spacing w:val="-8"/>
          <w:sz w:val="22"/>
        </w:rPr>
        <w:t xml:space="preserve"> </w:t>
      </w:r>
      <w:r>
        <w:rPr>
          <w:sz w:val="22"/>
        </w:rPr>
        <w:t>semester- section wise.</w:t>
      </w:r>
    </w:p>
    <w:p w14:paraId="28A4313A">
      <w:pPr>
        <w:pStyle w:val="11"/>
        <w:numPr>
          <w:ilvl w:val="0"/>
          <w:numId w:val="1"/>
        </w:numPr>
        <w:tabs>
          <w:tab w:val="left" w:pos="1168"/>
        </w:tabs>
        <w:spacing w:before="162" w:after="0" w:line="278" w:lineRule="auto"/>
        <w:ind w:left="1168" w:right="1244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13"/>
          <w:sz w:val="22"/>
        </w:rPr>
        <w:t xml:space="preserve"> </w:t>
      </w:r>
      <w:r>
        <w:rPr>
          <w:sz w:val="22"/>
        </w:rPr>
        <w:t>entities,</w:t>
      </w:r>
      <w:r>
        <w:rPr>
          <w:spacing w:val="-12"/>
          <w:sz w:val="22"/>
        </w:rPr>
        <w:t xml:space="preserve"> </w:t>
      </w:r>
      <w:r>
        <w:rPr>
          <w:sz w:val="22"/>
        </w:rPr>
        <w:t>attributes,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relationships,</w:t>
      </w:r>
      <w:r>
        <w:rPr>
          <w:spacing w:val="-12"/>
          <w:sz w:val="22"/>
        </w:rPr>
        <w:t xml:space="preserve"> </w:t>
      </w:r>
      <w:r>
        <w:rPr>
          <w:sz w:val="22"/>
        </w:rPr>
        <w:t>primary</w:t>
      </w:r>
      <w:r>
        <w:rPr>
          <w:spacing w:val="-13"/>
          <w:sz w:val="22"/>
        </w:rPr>
        <w:t xml:space="preserve"> </w:t>
      </w:r>
      <w:r>
        <w:rPr>
          <w:sz w:val="22"/>
        </w:rPr>
        <w:t>keys,</w:t>
      </w:r>
      <w:r>
        <w:rPr>
          <w:spacing w:val="-12"/>
          <w:sz w:val="22"/>
        </w:rPr>
        <w:t xml:space="preserve"> </w:t>
      </w:r>
      <w:r>
        <w:rPr>
          <w:sz w:val="22"/>
        </w:rPr>
        <w:t>foreign</w:t>
      </w:r>
      <w:r>
        <w:rPr>
          <w:spacing w:val="-13"/>
          <w:sz w:val="22"/>
        </w:rPr>
        <w:t xml:space="preserve"> </w:t>
      </w:r>
      <w:r>
        <w:rPr>
          <w:sz w:val="22"/>
        </w:rPr>
        <w:t>keys,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cardinalities</w:t>
      </w:r>
      <w:r>
        <w:rPr>
          <w:spacing w:val="-13"/>
          <w:sz w:val="22"/>
        </w:rPr>
        <w:t xml:space="preserve"> </w:t>
      </w:r>
      <w:r>
        <w:rPr>
          <w:sz w:val="22"/>
        </w:rPr>
        <w:t>are</w:t>
      </w:r>
      <w:r>
        <w:rPr>
          <w:spacing w:val="-11"/>
          <w:sz w:val="22"/>
        </w:rPr>
        <w:t xml:space="preserve"> </w:t>
      </w:r>
      <w:r>
        <w:rPr>
          <w:sz w:val="22"/>
        </w:rPr>
        <w:t>clearly represented in the ER diagram.</w:t>
      </w:r>
    </w:p>
    <w:p w14:paraId="2FA0AAC9">
      <w:pPr>
        <w:pStyle w:val="4"/>
        <w:spacing w:before="157"/>
        <w:rPr>
          <w:rFonts w:ascii="Calibri"/>
        </w:rPr>
      </w:pPr>
      <w:r>
        <w:rPr>
          <w:rFonts w:ascii="Calibri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352425</wp:posOffset>
            </wp:positionV>
            <wp:extent cx="6031865" cy="58032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070" cy="580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ER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DIAGRAM:</w:t>
      </w:r>
    </w:p>
    <w:p w14:paraId="6AF3CA3F">
      <w:pPr>
        <w:pStyle w:val="4"/>
        <w:spacing w:after="0"/>
        <w:rPr>
          <w:rFonts w:ascii="Calibri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6AC954D6">
      <w:pPr>
        <w:pStyle w:val="5"/>
        <w:spacing w:before="24"/>
        <w:ind w:left="3995"/>
      </w:pPr>
      <w:bookmarkStart w:id="2" w:name="Experiment : 2"/>
      <w:bookmarkEnd w:id="2"/>
      <w:r>
        <w:t>Experiment</w:t>
      </w:r>
      <w:r>
        <w:rPr>
          <w:spacing w:val="-8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704141CA">
      <w:pPr>
        <w:spacing w:before="216" w:line="410" w:lineRule="auto"/>
        <w:ind w:left="448" w:right="1631" w:firstLine="0"/>
        <w:jc w:val="left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Consider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draw</w:t>
      </w:r>
      <w:r>
        <w:rPr>
          <w:spacing w:val="-14"/>
          <w:sz w:val="24"/>
        </w:rPr>
        <w:t xml:space="preserve"> </w:t>
      </w:r>
      <w:r>
        <w:rPr>
          <w:sz w:val="24"/>
        </w:rPr>
        <w:t>ER</w:t>
      </w:r>
      <w:r>
        <w:rPr>
          <w:spacing w:val="-13"/>
          <w:sz w:val="24"/>
        </w:rPr>
        <w:t xml:space="preserve"> </w:t>
      </w:r>
      <w:r>
        <w:rPr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entities and relationships to relation table for a given scenario:</w:t>
      </w:r>
    </w:p>
    <w:p w14:paraId="37CA020D">
      <w:pPr>
        <w:pStyle w:val="6"/>
        <w:spacing w:before="0" w:line="291" w:lineRule="exact"/>
        <w:ind w:firstLine="0"/>
      </w:pPr>
      <w:bookmarkStart w:id="3" w:name="COMPANY DATABASE"/>
      <w:bookmarkEnd w:id="3"/>
      <w:r>
        <w:rPr>
          <w:spacing w:val="-2"/>
        </w:rPr>
        <w:t>COMPANY DATABASE</w:t>
      </w:r>
    </w:p>
    <w:p w14:paraId="01C9E01F">
      <w:pPr>
        <w:spacing w:before="202" w:line="278" w:lineRule="auto"/>
        <w:ind w:left="448" w:right="4032" w:firstLine="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14"/>
          <w:sz w:val="24"/>
        </w:rPr>
        <w:t xml:space="preserve"> </w:t>
      </w:r>
      <w:r>
        <w:rPr>
          <w:sz w:val="24"/>
        </w:rPr>
        <w:t>(SSN,</w:t>
      </w:r>
      <w:r>
        <w:rPr>
          <w:spacing w:val="-14"/>
          <w:sz w:val="24"/>
        </w:rPr>
        <w:t xml:space="preserve"> </w:t>
      </w:r>
      <w:r>
        <w:rPr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z w:val="24"/>
        </w:rPr>
        <w:t>Address,</w:t>
      </w:r>
      <w:r>
        <w:rPr>
          <w:spacing w:val="-14"/>
          <w:sz w:val="24"/>
        </w:rPr>
        <w:t xml:space="preserve"> </w:t>
      </w:r>
      <w:r>
        <w:rPr>
          <w:sz w:val="24"/>
        </w:rPr>
        <w:t>Salary,</w:t>
      </w:r>
      <w:r>
        <w:rPr>
          <w:spacing w:val="-13"/>
          <w:sz w:val="24"/>
        </w:rPr>
        <w:t xml:space="preserve"> </w:t>
      </w:r>
      <w:r>
        <w:rPr>
          <w:sz w:val="24"/>
        </w:rPr>
        <w:t>Sex,</w:t>
      </w:r>
      <w:r>
        <w:rPr>
          <w:spacing w:val="-14"/>
          <w:sz w:val="24"/>
        </w:rPr>
        <w:t xml:space="preserve"> </w:t>
      </w:r>
      <w:r>
        <w:rPr>
          <w:sz w:val="24"/>
        </w:rPr>
        <w:t>SuperSSN,</w:t>
      </w:r>
      <w:r>
        <w:rPr>
          <w:spacing w:val="-14"/>
          <w:sz w:val="24"/>
        </w:rPr>
        <w:t xml:space="preserve"> </w:t>
      </w:r>
      <w:r>
        <w:rPr>
          <w:sz w:val="24"/>
        </w:rPr>
        <w:t>DNO) DEPARTMENT (DNo, DName, MgrSSN, MgrStartDate) PROJECT (PNo, PName, PLocation, DNO)</w:t>
      </w:r>
    </w:p>
    <w:p w14:paraId="780D80F6">
      <w:pPr>
        <w:spacing w:before="1" w:line="276" w:lineRule="auto"/>
        <w:ind w:left="448" w:right="6524" w:firstLine="0"/>
        <w:jc w:val="left"/>
        <w:rPr>
          <w:sz w:val="24"/>
        </w:rPr>
      </w:pPr>
      <w:r>
        <w:rPr>
          <w:sz w:val="24"/>
        </w:rPr>
        <w:t xml:space="preserve">DLOCATION (DNo, DLoc) </w:t>
      </w:r>
      <w:r>
        <w:rPr>
          <w:spacing w:val="-2"/>
          <w:sz w:val="24"/>
        </w:rPr>
        <w:t>WORKS_ON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(SSN,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PNo,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Hours) </w:t>
      </w:r>
      <w:r>
        <w:rPr>
          <w:sz w:val="24"/>
        </w:rPr>
        <w:t>MANAGES (SSN, DNo)</w:t>
      </w:r>
    </w:p>
    <w:p w14:paraId="220E6DBE">
      <w:pPr>
        <w:spacing w:before="164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23EC746E">
      <w:pPr>
        <w:pStyle w:val="11"/>
        <w:numPr>
          <w:ilvl w:val="0"/>
          <w:numId w:val="4"/>
        </w:numPr>
        <w:tabs>
          <w:tab w:val="left" w:pos="1166"/>
          <w:tab w:val="left" w:pos="1168"/>
        </w:tabs>
        <w:spacing w:before="207" w:after="0" w:line="276" w:lineRule="auto"/>
        <w:ind w:left="1168" w:right="182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entities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EMPLOYEE,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DEPARTMENT,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PROJECT,</w:t>
      </w:r>
      <w:r>
        <w:rPr>
          <w:b/>
          <w:spacing w:val="-1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DLOCATION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are</w:t>
      </w:r>
      <w:r>
        <w:rPr>
          <w:spacing w:val="-12"/>
          <w:sz w:val="22"/>
        </w:rPr>
        <w:t xml:space="preserve"> </w:t>
      </w:r>
      <w:r>
        <w:rPr>
          <w:sz w:val="22"/>
        </w:rPr>
        <w:t>identified</w:t>
      </w:r>
      <w:r>
        <w:rPr>
          <w:spacing w:val="-13"/>
          <w:sz w:val="22"/>
        </w:rPr>
        <w:t xml:space="preserve"> </w:t>
      </w:r>
      <w:r>
        <w:rPr>
          <w:sz w:val="22"/>
        </w:rPr>
        <w:t>and represented using rectangles.</w:t>
      </w:r>
    </w:p>
    <w:p w14:paraId="52F2FFE7">
      <w:pPr>
        <w:pStyle w:val="11"/>
        <w:numPr>
          <w:ilvl w:val="0"/>
          <w:numId w:val="4"/>
        </w:numPr>
        <w:tabs>
          <w:tab w:val="left" w:pos="1166"/>
        </w:tabs>
        <w:spacing w:before="162" w:after="0" w:line="240" w:lineRule="auto"/>
        <w:ind w:left="1166" w:right="0" w:hanging="358"/>
        <w:jc w:val="left"/>
        <w:rPr>
          <w:sz w:val="22"/>
        </w:rPr>
      </w:pPr>
      <w:r>
        <w:rPr>
          <w:spacing w:val="-2"/>
          <w:sz w:val="22"/>
        </w:rPr>
        <w:t>The attributes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are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represented using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ellipses:</w:t>
      </w:r>
    </w:p>
    <w:p w14:paraId="3BBF4506">
      <w:pPr>
        <w:pStyle w:val="11"/>
        <w:numPr>
          <w:ilvl w:val="0"/>
          <w:numId w:val="2"/>
        </w:numPr>
        <w:tabs>
          <w:tab w:val="left" w:pos="612"/>
        </w:tabs>
        <w:spacing w:before="207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EMPLOYEE:</w:t>
      </w:r>
      <w:r>
        <w:rPr>
          <w:b/>
          <w:spacing w:val="-15"/>
          <w:sz w:val="22"/>
        </w:rPr>
        <w:t xml:space="preserve"> </w:t>
      </w:r>
      <w:r>
        <w:rPr>
          <w:sz w:val="22"/>
        </w:rPr>
        <w:t>SSN</w:t>
      </w:r>
      <w:r>
        <w:rPr>
          <w:spacing w:val="-12"/>
          <w:sz w:val="22"/>
        </w:rPr>
        <w:t xml:space="preserve"> </w:t>
      </w:r>
      <w:r>
        <w:rPr>
          <w:sz w:val="22"/>
        </w:rPr>
        <w:t>(Primary</w:t>
      </w:r>
      <w:r>
        <w:rPr>
          <w:spacing w:val="-13"/>
          <w:sz w:val="22"/>
        </w:rPr>
        <w:t xml:space="preserve"> </w:t>
      </w:r>
      <w:r>
        <w:rPr>
          <w:sz w:val="22"/>
        </w:rPr>
        <w:t>Key),</w:t>
      </w:r>
      <w:r>
        <w:rPr>
          <w:spacing w:val="-12"/>
          <w:sz w:val="22"/>
        </w:rPr>
        <w:t xml:space="preserve"> </w:t>
      </w:r>
      <w:r>
        <w:rPr>
          <w:sz w:val="22"/>
        </w:rPr>
        <w:t>Name,</w:t>
      </w:r>
      <w:r>
        <w:rPr>
          <w:spacing w:val="-12"/>
          <w:sz w:val="22"/>
        </w:rPr>
        <w:t xml:space="preserve"> </w:t>
      </w:r>
      <w:r>
        <w:rPr>
          <w:sz w:val="22"/>
        </w:rPr>
        <w:t>Address,</w:t>
      </w:r>
      <w:r>
        <w:rPr>
          <w:spacing w:val="-12"/>
          <w:sz w:val="22"/>
        </w:rPr>
        <w:t xml:space="preserve"> </w:t>
      </w:r>
      <w:r>
        <w:rPr>
          <w:sz w:val="22"/>
        </w:rPr>
        <w:t>Salary,</w:t>
      </w:r>
      <w:r>
        <w:rPr>
          <w:spacing w:val="-13"/>
          <w:sz w:val="22"/>
        </w:rPr>
        <w:t xml:space="preserve"> </w:t>
      </w:r>
      <w:r>
        <w:rPr>
          <w:sz w:val="22"/>
        </w:rPr>
        <w:t>Sex,</w:t>
      </w:r>
      <w:r>
        <w:rPr>
          <w:spacing w:val="-12"/>
          <w:sz w:val="22"/>
        </w:rPr>
        <w:t xml:space="preserve"> </w:t>
      </w:r>
      <w:r>
        <w:rPr>
          <w:sz w:val="22"/>
        </w:rPr>
        <w:t>SuperSSN,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DNO</w:t>
      </w:r>
    </w:p>
    <w:p w14:paraId="721784D1">
      <w:pPr>
        <w:pStyle w:val="11"/>
        <w:numPr>
          <w:ilvl w:val="0"/>
          <w:numId w:val="3"/>
        </w:numPr>
        <w:tabs>
          <w:tab w:val="left" w:pos="657"/>
        </w:tabs>
        <w:spacing w:before="3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SSN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underlined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it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Primary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01C6AD7D">
      <w:pPr>
        <w:pStyle w:val="11"/>
        <w:numPr>
          <w:ilvl w:val="0"/>
          <w:numId w:val="3"/>
        </w:numPr>
        <w:tabs>
          <w:tab w:val="left" w:pos="657"/>
        </w:tabs>
        <w:spacing w:before="44" w:after="0" w:line="240" w:lineRule="auto"/>
        <w:ind w:left="657" w:right="0" w:hanging="209"/>
        <w:jc w:val="left"/>
        <w:rPr>
          <w:sz w:val="22"/>
        </w:rPr>
      </w:pPr>
      <w:r>
        <w:rPr>
          <w:spacing w:val="-2"/>
          <w:sz w:val="22"/>
        </w:rPr>
        <w:t>SuperSSN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foreign</w:t>
      </w:r>
      <w:r>
        <w:rPr>
          <w:sz w:val="22"/>
        </w:rPr>
        <w:t xml:space="preserve"> </w:t>
      </w:r>
      <w:r>
        <w:rPr>
          <w:spacing w:val="-2"/>
          <w:sz w:val="22"/>
        </w:rPr>
        <w:t>key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referencing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EMPLOYEE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(self-relationship).</w:t>
      </w:r>
    </w:p>
    <w:p w14:paraId="2CA518BF">
      <w:pPr>
        <w:pStyle w:val="11"/>
        <w:numPr>
          <w:ilvl w:val="0"/>
          <w:numId w:val="3"/>
        </w:numPr>
        <w:tabs>
          <w:tab w:val="left" w:pos="657"/>
        </w:tabs>
        <w:spacing w:before="5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foreign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6"/>
          <w:sz w:val="22"/>
        </w:rPr>
        <w:t xml:space="preserve"> </w:t>
      </w:r>
      <w:r>
        <w:rPr>
          <w:sz w:val="22"/>
        </w:rPr>
        <w:t>referencing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751ED067">
      <w:pPr>
        <w:pStyle w:val="11"/>
        <w:numPr>
          <w:ilvl w:val="0"/>
          <w:numId w:val="2"/>
        </w:numPr>
        <w:tabs>
          <w:tab w:val="left" w:pos="612"/>
        </w:tabs>
        <w:spacing w:before="202" w:after="0" w:line="240" w:lineRule="auto"/>
        <w:ind w:left="612" w:right="0" w:hanging="164"/>
        <w:jc w:val="left"/>
        <w:rPr>
          <w:sz w:val="22"/>
        </w:rPr>
      </w:pPr>
      <w:r>
        <w:rPr>
          <w:b/>
          <w:spacing w:val="-2"/>
          <w:sz w:val="22"/>
        </w:rPr>
        <w:t>DEPARTMENT:</w:t>
      </w:r>
      <w:r>
        <w:rPr>
          <w:b/>
          <w:spacing w:val="-1"/>
          <w:sz w:val="22"/>
        </w:rPr>
        <w:t xml:space="preserve"> </w:t>
      </w:r>
      <w:r>
        <w:rPr>
          <w:spacing w:val="-2"/>
          <w:sz w:val="22"/>
        </w:rPr>
        <w:t>DNo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(Primary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Key), DName,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MgrSSN,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MgrStartDate</w:t>
      </w:r>
    </w:p>
    <w:p w14:paraId="1F3481D3">
      <w:pPr>
        <w:pStyle w:val="11"/>
        <w:numPr>
          <w:ilvl w:val="0"/>
          <w:numId w:val="3"/>
        </w:numPr>
        <w:tabs>
          <w:tab w:val="left" w:pos="657"/>
        </w:tabs>
        <w:spacing w:before="3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underlined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Primary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11366844">
      <w:pPr>
        <w:pStyle w:val="11"/>
        <w:numPr>
          <w:ilvl w:val="0"/>
          <w:numId w:val="3"/>
        </w:numPr>
        <w:tabs>
          <w:tab w:val="left" w:pos="657"/>
        </w:tabs>
        <w:spacing w:before="5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MgrSSN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10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foreign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6"/>
          <w:sz w:val="22"/>
        </w:rPr>
        <w:t xml:space="preserve"> </w:t>
      </w:r>
      <w:r>
        <w:rPr>
          <w:sz w:val="22"/>
        </w:rPr>
        <w:t>referencing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EMPLOYEE.</w:t>
      </w:r>
    </w:p>
    <w:p w14:paraId="54E39DDC">
      <w:pPr>
        <w:pStyle w:val="11"/>
        <w:numPr>
          <w:ilvl w:val="0"/>
          <w:numId w:val="2"/>
        </w:numPr>
        <w:tabs>
          <w:tab w:val="left" w:pos="612"/>
        </w:tabs>
        <w:spacing w:before="196" w:after="0" w:line="240" w:lineRule="auto"/>
        <w:ind w:left="612" w:right="0" w:hanging="164"/>
        <w:jc w:val="left"/>
        <w:rPr>
          <w:sz w:val="22"/>
        </w:rPr>
      </w:pPr>
      <w:r>
        <w:rPr>
          <w:b/>
          <w:spacing w:val="-2"/>
          <w:sz w:val="22"/>
        </w:rPr>
        <w:t>PROJECT:</w:t>
      </w:r>
      <w:r>
        <w:rPr>
          <w:b/>
          <w:spacing w:val="1"/>
          <w:sz w:val="22"/>
        </w:rPr>
        <w:t xml:space="preserve"> </w:t>
      </w:r>
      <w:r>
        <w:rPr>
          <w:spacing w:val="-2"/>
          <w:sz w:val="22"/>
        </w:rPr>
        <w:t>PNo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(Primary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Key),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PName,</w:t>
      </w:r>
      <w:r>
        <w:rPr>
          <w:sz w:val="22"/>
        </w:rPr>
        <w:t xml:space="preserve"> </w:t>
      </w:r>
      <w:r>
        <w:rPr>
          <w:spacing w:val="-2"/>
          <w:sz w:val="22"/>
        </w:rPr>
        <w:t>PLocation,</w:t>
      </w:r>
      <w:r>
        <w:rPr>
          <w:spacing w:val="2"/>
          <w:sz w:val="22"/>
        </w:rPr>
        <w:t xml:space="preserve"> </w:t>
      </w:r>
      <w:r>
        <w:rPr>
          <w:spacing w:val="-5"/>
          <w:sz w:val="22"/>
        </w:rPr>
        <w:t>DNO</w:t>
      </w:r>
    </w:p>
    <w:p w14:paraId="4AE09F11">
      <w:pPr>
        <w:pStyle w:val="11"/>
        <w:numPr>
          <w:ilvl w:val="0"/>
          <w:numId w:val="3"/>
        </w:numPr>
        <w:tabs>
          <w:tab w:val="left" w:pos="657"/>
        </w:tabs>
        <w:spacing w:before="40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PNo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underlined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Primary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7222AA0C">
      <w:pPr>
        <w:pStyle w:val="11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foreign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6"/>
          <w:sz w:val="22"/>
        </w:rPr>
        <w:t xml:space="preserve"> </w:t>
      </w:r>
      <w:r>
        <w:rPr>
          <w:sz w:val="22"/>
        </w:rPr>
        <w:t>referencing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3BC6BBA8">
      <w:pPr>
        <w:pStyle w:val="11"/>
        <w:numPr>
          <w:ilvl w:val="0"/>
          <w:numId w:val="2"/>
        </w:numPr>
        <w:tabs>
          <w:tab w:val="left" w:pos="612"/>
        </w:tabs>
        <w:spacing w:before="201" w:after="0" w:line="240" w:lineRule="auto"/>
        <w:ind w:left="612" w:right="0" w:hanging="164"/>
        <w:jc w:val="left"/>
        <w:rPr>
          <w:sz w:val="22"/>
        </w:rPr>
      </w:pPr>
      <w:r>
        <w:rPr>
          <w:b/>
          <w:spacing w:val="-2"/>
          <w:sz w:val="22"/>
        </w:rPr>
        <w:t>DLOCATION:</w:t>
      </w:r>
      <w:r>
        <w:rPr>
          <w:b/>
          <w:spacing w:val="-8"/>
          <w:sz w:val="22"/>
        </w:rPr>
        <w:t xml:space="preserve"> </w:t>
      </w:r>
      <w:r>
        <w:rPr>
          <w:spacing w:val="-2"/>
          <w:sz w:val="22"/>
        </w:rPr>
        <w:t>DNo,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DLoc</w:t>
      </w:r>
    </w:p>
    <w:p w14:paraId="1F1FCE57">
      <w:pPr>
        <w:pStyle w:val="11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DLoc</w:t>
      </w:r>
      <w:r>
        <w:rPr>
          <w:spacing w:val="-5"/>
          <w:sz w:val="22"/>
        </w:rPr>
        <w:t xml:space="preserve"> </w:t>
      </w:r>
      <w:r>
        <w:rPr>
          <w:sz w:val="22"/>
        </w:rPr>
        <w:t>together</w:t>
      </w:r>
      <w:r>
        <w:rPr>
          <w:spacing w:val="-9"/>
          <w:sz w:val="22"/>
        </w:rPr>
        <w:t xml:space="preserve"> </w:t>
      </w:r>
      <w:r>
        <w:rPr>
          <w:sz w:val="22"/>
        </w:rPr>
        <w:t>form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composite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7788B9C3">
      <w:pPr>
        <w:pStyle w:val="11"/>
        <w:numPr>
          <w:ilvl w:val="0"/>
          <w:numId w:val="3"/>
        </w:numPr>
        <w:tabs>
          <w:tab w:val="left" w:pos="657"/>
        </w:tabs>
        <w:spacing w:before="4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DNo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11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foreign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7"/>
          <w:sz w:val="22"/>
        </w:rPr>
        <w:t xml:space="preserve"> </w:t>
      </w:r>
      <w:r>
        <w:rPr>
          <w:sz w:val="22"/>
        </w:rPr>
        <w:t>referencing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5326FF81">
      <w:pPr>
        <w:pStyle w:val="11"/>
        <w:numPr>
          <w:ilvl w:val="0"/>
          <w:numId w:val="2"/>
        </w:numPr>
        <w:tabs>
          <w:tab w:val="left" w:pos="612"/>
        </w:tabs>
        <w:spacing w:before="202" w:after="0" w:line="240" w:lineRule="auto"/>
        <w:ind w:left="612" w:right="0" w:hanging="164"/>
        <w:jc w:val="left"/>
        <w:rPr>
          <w:sz w:val="22"/>
        </w:rPr>
      </w:pPr>
      <w:r>
        <w:rPr>
          <w:b/>
          <w:sz w:val="22"/>
        </w:rPr>
        <w:t>WORKS_ON: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SSN,</w:t>
      </w:r>
      <w:r>
        <w:rPr>
          <w:spacing w:val="-12"/>
          <w:sz w:val="22"/>
        </w:rPr>
        <w:t xml:space="preserve"> </w:t>
      </w:r>
      <w:r>
        <w:rPr>
          <w:sz w:val="22"/>
        </w:rPr>
        <w:t>PNo,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Hours</w:t>
      </w:r>
    </w:p>
    <w:p w14:paraId="2049A5C7">
      <w:pPr>
        <w:pStyle w:val="11"/>
        <w:numPr>
          <w:ilvl w:val="0"/>
          <w:numId w:val="3"/>
        </w:numPr>
        <w:tabs>
          <w:tab w:val="left" w:pos="657"/>
        </w:tabs>
        <w:spacing w:before="34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SSN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PNo</w:t>
      </w:r>
      <w:r>
        <w:rPr>
          <w:spacing w:val="-8"/>
          <w:sz w:val="22"/>
        </w:rPr>
        <w:t xml:space="preserve"> </w:t>
      </w:r>
      <w:r>
        <w:rPr>
          <w:sz w:val="22"/>
        </w:rPr>
        <w:t>together</w:t>
      </w:r>
      <w:r>
        <w:rPr>
          <w:spacing w:val="-9"/>
          <w:sz w:val="22"/>
        </w:rPr>
        <w:t xml:space="preserve"> </w:t>
      </w:r>
      <w:r>
        <w:rPr>
          <w:sz w:val="22"/>
        </w:rPr>
        <w:t>form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composite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key.</w:t>
      </w:r>
    </w:p>
    <w:p w14:paraId="4015D8B9">
      <w:pPr>
        <w:pStyle w:val="11"/>
        <w:numPr>
          <w:ilvl w:val="0"/>
          <w:numId w:val="3"/>
        </w:numPr>
        <w:tabs>
          <w:tab w:val="left" w:pos="657"/>
        </w:tabs>
        <w:spacing w:before="55" w:after="0" w:line="240" w:lineRule="auto"/>
        <w:ind w:left="657" w:right="0" w:hanging="209"/>
        <w:jc w:val="left"/>
        <w:rPr>
          <w:sz w:val="22"/>
        </w:rPr>
      </w:pPr>
      <w:r>
        <w:rPr>
          <w:sz w:val="22"/>
        </w:rPr>
        <w:t>Hours</w:t>
      </w:r>
      <w:r>
        <w:rPr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descriptive</w:t>
      </w:r>
      <w:r>
        <w:rPr>
          <w:spacing w:val="-6"/>
          <w:sz w:val="22"/>
        </w:rPr>
        <w:t xml:space="preserve"> </w:t>
      </w:r>
      <w:r>
        <w:rPr>
          <w:sz w:val="22"/>
        </w:rPr>
        <w:t>attribute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relationship.</w:t>
      </w:r>
    </w:p>
    <w:p w14:paraId="7E077B48">
      <w:pPr>
        <w:pStyle w:val="11"/>
        <w:numPr>
          <w:ilvl w:val="0"/>
          <w:numId w:val="4"/>
        </w:numPr>
        <w:tabs>
          <w:tab w:val="left" w:pos="1166"/>
        </w:tabs>
        <w:spacing w:before="197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17"/>
          <w:sz w:val="22"/>
        </w:rPr>
        <w:t xml:space="preserve"> </w:t>
      </w:r>
      <w:r>
        <w:rPr>
          <w:sz w:val="22"/>
        </w:rPr>
        <w:t>keys</w:t>
      </w:r>
      <w:r>
        <w:rPr>
          <w:spacing w:val="-13"/>
          <w:sz w:val="22"/>
        </w:rPr>
        <w:t xml:space="preserve"> </w:t>
      </w:r>
      <w:r>
        <w:rPr>
          <w:sz w:val="22"/>
        </w:rPr>
        <w:t>are</w:t>
      </w:r>
      <w:r>
        <w:rPr>
          <w:spacing w:val="-11"/>
          <w:sz w:val="22"/>
        </w:rPr>
        <w:t xml:space="preserve"> </w:t>
      </w:r>
      <w:r>
        <w:rPr>
          <w:sz w:val="22"/>
        </w:rPr>
        <w:t>represented</w:t>
      </w:r>
      <w:r>
        <w:rPr>
          <w:spacing w:val="-12"/>
          <w:sz w:val="22"/>
        </w:rPr>
        <w:t xml:space="preserve"> </w:t>
      </w:r>
      <w:r>
        <w:rPr>
          <w:sz w:val="22"/>
        </w:rPr>
        <w:t>by</w:t>
      </w:r>
      <w:r>
        <w:rPr>
          <w:spacing w:val="-12"/>
          <w:sz w:val="22"/>
        </w:rPr>
        <w:t xml:space="preserve"> </w:t>
      </w:r>
      <w:r>
        <w:rPr>
          <w:sz w:val="22"/>
        </w:rPr>
        <w:t>underlining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attribute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names.</w:t>
      </w:r>
    </w:p>
    <w:p w14:paraId="6EC40F5D">
      <w:pPr>
        <w:pStyle w:val="11"/>
        <w:numPr>
          <w:ilvl w:val="0"/>
          <w:numId w:val="4"/>
        </w:numPr>
        <w:tabs>
          <w:tab w:val="left" w:pos="1166"/>
        </w:tabs>
        <w:spacing w:before="201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1"/>
          <w:sz w:val="22"/>
        </w:rPr>
        <w:t xml:space="preserve"> </w:t>
      </w:r>
      <w:r>
        <w:rPr>
          <w:b/>
          <w:sz w:val="22"/>
        </w:rPr>
        <w:t>WORKS_ON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is</w:t>
      </w:r>
      <w:r>
        <w:rPr>
          <w:spacing w:val="-13"/>
          <w:sz w:val="22"/>
        </w:rPr>
        <w:t xml:space="preserve"> </w:t>
      </w:r>
      <w:r>
        <w:rPr>
          <w:sz w:val="22"/>
        </w:rPr>
        <w:t>drawn</w:t>
      </w:r>
      <w:r>
        <w:rPr>
          <w:spacing w:val="-11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13"/>
          <w:sz w:val="22"/>
        </w:rPr>
        <w:t xml:space="preserve"> </w:t>
      </w:r>
      <w:r>
        <w:rPr>
          <w:sz w:val="22"/>
        </w:rPr>
        <w:t>diamond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 xml:space="preserve"> </w:t>
      </w:r>
      <w:r>
        <w:rPr>
          <w:spacing w:val="-4"/>
          <w:sz w:val="22"/>
        </w:rPr>
        <w:t>with</w:t>
      </w:r>
    </w:p>
    <w:p w14:paraId="4FE9FB09">
      <w:pPr>
        <w:spacing w:before="47"/>
        <w:ind w:left="1168" w:right="0" w:firstLine="0"/>
        <w:jc w:val="left"/>
        <w:rPr>
          <w:sz w:val="22"/>
        </w:rPr>
      </w:pPr>
      <w:r>
        <w:rPr>
          <w:b/>
          <w:sz w:val="22"/>
        </w:rPr>
        <w:t>M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cardinality</w:t>
      </w:r>
      <w:r>
        <w:rPr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sz w:val="22"/>
        </w:rPr>
        <w:t>indicating</w:t>
      </w:r>
      <w:r>
        <w:rPr>
          <w:spacing w:val="-4"/>
          <w:sz w:val="22"/>
        </w:rPr>
        <w:t xml:space="preserve"> that:</w:t>
      </w:r>
    </w:p>
    <w:p w14:paraId="1C9B8AF6">
      <w:pPr>
        <w:pStyle w:val="11"/>
        <w:numPr>
          <w:ilvl w:val="1"/>
          <w:numId w:val="4"/>
        </w:numPr>
        <w:tabs>
          <w:tab w:val="left" w:pos="1887"/>
        </w:tabs>
        <w:spacing w:before="202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z w:val="22"/>
        </w:rPr>
        <w:t>employee</w:t>
      </w:r>
      <w:r>
        <w:rPr>
          <w:spacing w:val="-7"/>
          <w:sz w:val="22"/>
        </w:rPr>
        <w:t xml:space="preserve"> </w:t>
      </w:r>
      <w:r>
        <w:rPr>
          <w:sz w:val="22"/>
        </w:rPr>
        <w:t>can</w:t>
      </w:r>
      <w:r>
        <w:rPr>
          <w:spacing w:val="-9"/>
          <w:sz w:val="22"/>
        </w:rPr>
        <w:t xml:space="preserve"> </w:t>
      </w:r>
      <w:r>
        <w:rPr>
          <w:sz w:val="22"/>
        </w:rPr>
        <w:t>work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9"/>
          <w:sz w:val="22"/>
        </w:rPr>
        <w:t xml:space="preserve"> </w:t>
      </w:r>
      <w:r>
        <w:rPr>
          <w:sz w:val="22"/>
        </w:rPr>
        <w:t>many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projects.</w:t>
      </w:r>
    </w:p>
    <w:p w14:paraId="7466E7FE">
      <w:pPr>
        <w:pStyle w:val="11"/>
        <w:numPr>
          <w:ilvl w:val="1"/>
          <w:numId w:val="4"/>
        </w:numPr>
        <w:tabs>
          <w:tab w:val="left" w:pos="1887"/>
        </w:tabs>
        <w:spacing w:before="205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10"/>
          <w:sz w:val="22"/>
        </w:rPr>
        <w:t xml:space="preserve"> </w:t>
      </w:r>
      <w:r>
        <w:rPr>
          <w:sz w:val="22"/>
        </w:rPr>
        <w:t>can</w:t>
      </w:r>
      <w:r>
        <w:rPr>
          <w:spacing w:val="-7"/>
          <w:sz w:val="22"/>
        </w:rPr>
        <w:t xml:space="preserve"> </w:t>
      </w:r>
      <w:r>
        <w:rPr>
          <w:sz w:val="22"/>
        </w:rPr>
        <w:t>have</w:t>
      </w:r>
      <w:r>
        <w:rPr>
          <w:spacing w:val="-10"/>
          <w:sz w:val="22"/>
        </w:rPr>
        <w:t xml:space="preserve"> </w:t>
      </w:r>
      <w:r>
        <w:rPr>
          <w:sz w:val="22"/>
        </w:rPr>
        <w:t>many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employees.</w:t>
      </w:r>
    </w:p>
    <w:p w14:paraId="6C88A4D6">
      <w:pPr>
        <w:pStyle w:val="11"/>
        <w:spacing w:after="0" w:line="240" w:lineRule="auto"/>
        <w:jc w:val="left"/>
        <w:rPr>
          <w:sz w:val="22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759FF7B9">
      <w:pPr>
        <w:pStyle w:val="11"/>
        <w:numPr>
          <w:ilvl w:val="1"/>
          <w:numId w:val="4"/>
        </w:numPr>
        <w:tabs>
          <w:tab w:val="left" w:pos="1887"/>
        </w:tabs>
        <w:spacing w:before="41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Hours</w:t>
      </w:r>
      <w:r>
        <w:rPr>
          <w:spacing w:val="-13"/>
          <w:sz w:val="22"/>
        </w:rPr>
        <w:t xml:space="preserve"> </w:t>
      </w:r>
      <w:r>
        <w:rPr>
          <w:sz w:val="22"/>
        </w:rPr>
        <w:t>attribute</w:t>
      </w:r>
      <w:r>
        <w:rPr>
          <w:spacing w:val="-10"/>
          <w:sz w:val="22"/>
        </w:rPr>
        <w:t xml:space="preserve"> </w:t>
      </w:r>
      <w:r>
        <w:rPr>
          <w:sz w:val="22"/>
        </w:rPr>
        <w:t>represents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number</w:t>
      </w:r>
      <w:r>
        <w:rPr>
          <w:spacing w:val="-9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z w:val="22"/>
        </w:rPr>
        <w:t>hours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worked.</w:t>
      </w:r>
    </w:p>
    <w:p w14:paraId="051C6563">
      <w:pPr>
        <w:pStyle w:val="11"/>
        <w:numPr>
          <w:ilvl w:val="0"/>
          <w:numId w:val="4"/>
        </w:numPr>
        <w:tabs>
          <w:tab w:val="left" w:pos="1166"/>
          <w:tab w:val="left" w:pos="1168"/>
        </w:tabs>
        <w:spacing w:before="200" w:after="0" w:line="280" w:lineRule="auto"/>
        <w:ind w:left="1168" w:right="167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0"/>
          <w:sz w:val="22"/>
        </w:rPr>
        <w:t xml:space="preserve"> </w:t>
      </w:r>
      <w:r>
        <w:rPr>
          <w:b/>
          <w:sz w:val="22"/>
        </w:rPr>
        <w:t>MANAGES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13"/>
          <w:sz w:val="22"/>
        </w:rPr>
        <w:t xml:space="preserve"> </w:t>
      </w:r>
      <w:r>
        <w:rPr>
          <w:sz w:val="22"/>
        </w:rPr>
        <w:t>drawn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DEPARTMENT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1 cardinality</w:t>
      </w:r>
      <w:r>
        <w:rPr>
          <w:sz w:val="22"/>
        </w:rPr>
        <w:t>, indicating:</w:t>
      </w:r>
    </w:p>
    <w:p w14:paraId="42BEB002">
      <w:pPr>
        <w:pStyle w:val="11"/>
        <w:numPr>
          <w:ilvl w:val="1"/>
          <w:numId w:val="4"/>
        </w:numPr>
        <w:tabs>
          <w:tab w:val="left" w:pos="1887"/>
        </w:tabs>
        <w:spacing w:before="157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z w:val="22"/>
        </w:rPr>
        <w:t>employee</w:t>
      </w:r>
      <w:r>
        <w:rPr>
          <w:spacing w:val="-7"/>
          <w:sz w:val="22"/>
        </w:rPr>
        <w:t xml:space="preserve"> </w:t>
      </w:r>
      <w:r>
        <w:rPr>
          <w:sz w:val="22"/>
        </w:rPr>
        <w:t>manages</w:t>
      </w:r>
      <w:r>
        <w:rPr>
          <w:spacing w:val="-8"/>
          <w:sz w:val="22"/>
        </w:rPr>
        <w:t xml:space="preserve"> </w:t>
      </w: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137F1928">
      <w:pPr>
        <w:pStyle w:val="11"/>
        <w:numPr>
          <w:ilvl w:val="1"/>
          <w:numId w:val="4"/>
        </w:numPr>
        <w:tabs>
          <w:tab w:val="left" w:pos="1887"/>
        </w:tabs>
        <w:spacing w:before="201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 xml:space="preserve"> </w:t>
      </w:r>
      <w:r>
        <w:rPr>
          <w:sz w:val="22"/>
        </w:rPr>
        <w:t>department</w:t>
      </w:r>
      <w:r>
        <w:rPr>
          <w:spacing w:val="-9"/>
          <w:sz w:val="22"/>
        </w:rPr>
        <w:t xml:space="preserve"> </w:t>
      </w:r>
      <w:r>
        <w:rPr>
          <w:sz w:val="22"/>
        </w:rPr>
        <w:t>has</w:t>
      </w:r>
      <w:r>
        <w:rPr>
          <w:spacing w:val="-7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manager.</w:t>
      </w:r>
    </w:p>
    <w:p w14:paraId="0D8391F0">
      <w:pPr>
        <w:pStyle w:val="11"/>
        <w:numPr>
          <w:ilvl w:val="0"/>
          <w:numId w:val="4"/>
        </w:numPr>
        <w:tabs>
          <w:tab w:val="left" w:pos="1166"/>
        </w:tabs>
        <w:spacing w:before="195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DEPARTMENT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(via</w:t>
      </w:r>
      <w:r>
        <w:rPr>
          <w:spacing w:val="-7"/>
          <w:sz w:val="22"/>
        </w:rPr>
        <w:t xml:space="preserve"> </w:t>
      </w:r>
      <w:r>
        <w:rPr>
          <w:sz w:val="22"/>
        </w:rPr>
        <w:t>DNO)</w:t>
      </w:r>
      <w:r>
        <w:rPr>
          <w:spacing w:val="-12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1</w:t>
      </w:r>
      <w:r>
        <w:rPr>
          <w:sz w:val="22"/>
        </w:rPr>
        <w:t>,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meaning:</w:t>
      </w:r>
    </w:p>
    <w:p w14:paraId="60EDBC31">
      <w:pPr>
        <w:pStyle w:val="11"/>
        <w:numPr>
          <w:ilvl w:val="1"/>
          <w:numId w:val="4"/>
        </w:numPr>
        <w:tabs>
          <w:tab w:val="left" w:pos="1887"/>
        </w:tabs>
        <w:spacing w:before="207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Many</w:t>
      </w:r>
      <w:r>
        <w:rPr>
          <w:spacing w:val="-8"/>
          <w:sz w:val="22"/>
        </w:rPr>
        <w:t xml:space="preserve"> </w:t>
      </w:r>
      <w:r>
        <w:rPr>
          <w:sz w:val="22"/>
        </w:rPr>
        <w:t>employees</w:t>
      </w:r>
      <w:r>
        <w:rPr>
          <w:spacing w:val="-8"/>
          <w:sz w:val="22"/>
        </w:rPr>
        <w:t xml:space="preserve"> </w:t>
      </w:r>
      <w:r>
        <w:rPr>
          <w:sz w:val="22"/>
        </w:rPr>
        <w:t>work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2993433E">
      <w:pPr>
        <w:pStyle w:val="11"/>
        <w:numPr>
          <w:ilvl w:val="0"/>
          <w:numId w:val="4"/>
        </w:numPr>
        <w:tabs>
          <w:tab w:val="left" w:pos="1166"/>
        </w:tabs>
        <w:spacing w:before="201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11"/>
          <w:sz w:val="22"/>
        </w:rPr>
        <w:t xml:space="preserve"> </w:t>
      </w:r>
      <w:r>
        <w:rPr>
          <w:b/>
          <w:sz w:val="22"/>
        </w:rPr>
        <w:t>DEPARTMENT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PROJECT </w:t>
      </w:r>
      <w:r>
        <w:rPr>
          <w:sz w:val="22"/>
        </w:rPr>
        <w:t>is</w:t>
      </w:r>
      <w:r>
        <w:rPr>
          <w:spacing w:val="-16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meaning:</w:t>
      </w:r>
    </w:p>
    <w:p w14:paraId="72E8DA80">
      <w:pPr>
        <w:pStyle w:val="11"/>
        <w:numPr>
          <w:ilvl w:val="1"/>
          <w:numId w:val="4"/>
        </w:numPr>
        <w:tabs>
          <w:tab w:val="left" w:pos="1887"/>
        </w:tabs>
        <w:spacing w:before="201" w:after="0" w:line="240" w:lineRule="auto"/>
        <w:ind w:left="1887" w:right="0" w:hanging="359"/>
        <w:jc w:val="left"/>
        <w:rPr>
          <w:sz w:val="22"/>
        </w:rPr>
      </w:pPr>
      <w:r>
        <w:rPr>
          <w:spacing w:val="-2"/>
          <w:sz w:val="22"/>
        </w:rPr>
        <w:t>One</w:t>
      </w:r>
      <w:r>
        <w:rPr>
          <w:sz w:val="22"/>
        </w:rPr>
        <w:t xml:space="preserve"> </w:t>
      </w:r>
      <w:r>
        <w:rPr>
          <w:spacing w:val="-2"/>
          <w:sz w:val="22"/>
        </w:rPr>
        <w:t>department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controls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many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projects.</w:t>
      </w:r>
    </w:p>
    <w:p w14:paraId="5DA5BD3F">
      <w:pPr>
        <w:pStyle w:val="11"/>
        <w:numPr>
          <w:ilvl w:val="1"/>
          <w:numId w:val="4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10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z w:val="22"/>
        </w:rPr>
        <w:t>belongs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one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department.</w:t>
      </w:r>
    </w:p>
    <w:p w14:paraId="6369B857">
      <w:pPr>
        <w:pStyle w:val="11"/>
        <w:numPr>
          <w:ilvl w:val="0"/>
          <w:numId w:val="4"/>
        </w:numPr>
        <w:tabs>
          <w:tab w:val="left" w:pos="1166"/>
        </w:tabs>
        <w:spacing w:before="196" w:after="0" w:line="240" w:lineRule="auto"/>
        <w:ind w:left="1166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-12"/>
          <w:sz w:val="22"/>
        </w:rPr>
        <w:t xml:space="preserve"> </w:t>
      </w:r>
      <w:r>
        <w:rPr>
          <w:sz w:val="22"/>
        </w:rPr>
        <w:t>between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DEPARTMENT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DLOCATION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is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M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meaning:</w:t>
      </w:r>
    </w:p>
    <w:p w14:paraId="6D2529F4">
      <w:pPr>
        <w:pStyle w:val="11"/>
        <w:numPr>
          <w:ilvl w:val="1"/>
          <w:numId w:val="4"/>
        </w:numPr>
        <w:tabs>
          <w:tab w:val="left" w:pos="1887"/>
        </w:tabs>
        <w:spacing w:before="201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7"/>
          <w:sz w:val="22"/>
        </w:rPr>
        <w:t xml:space="preserve"> </w:t>
      </w:r>
      <w:r>
        <w:rPr>
          <w:sz w:val="22"/>
        </w:rPr>
        <w:t>department</w:t>
      </w:r>
      <w:r>
        <w:rPr>
          <w:spacing w:val="-9"/>
          <w:sz w:val="22"/>
        </w:rPr>
        <w:t xml:space="preserve"> </w:t>
      </w:r>
      <w:r>
        <w:rPr>
          <w:sz w:val="22"/>
        </w:rPr>
        <w:t>can</w:t>
      </w:r>
      <w:r>
        <w:rPr>
          <w:spacing w:val="-8"/>
          <w:sz w:val="22"/>
        </w:rPr>
        <w:t xml:space="preserve"> </w:t>
      </w:r>
      <w:r>
        <w:rPr>
          <w:sz w:val="22"/>
        </w:rPr>
        <w:t>have</w:t>
      </w:r>
      <w:r>
        <w:rPr>
          <w:spacing w:val="-6"/>
          <w:sz w:val="22"/>
        </w:rPr>
        <w:t xml:space="preserve"> </w:t>
      </w:r>
      <w:r>
        <w:rPr>
          <w:sz w:val="22"/>
        </w:rPr>
        <w:t>multiple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locations.</w:t>
      </w:r>
    </w:p>
    <w:p w14:paraId="7BF1F6F6">
      <w:pPr>
        <w:pStyle w:val="11"/>
        <w:numPr>
          <w:ilvl w:val="0"/>
          <w:numId w:val="4"/>
        </w:numPr>
        <w:tabs>
          <w:tab w:val="left" w:pos="1166"/>
        </w:tabs>
        <w:spacing w:before="200" w:after="0" w:line="240" w:lineRule="auto"/>
        <w:ind w:left="1166" w:right="0" w:hanging="358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recursive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relationship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exists</w:t>
      </w:r>
      <w:r>
        <w:rPr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EMPLOYEE</w:t>
      </w:r>
      <w:r>
        <w:rPr>
          <w:sz w:val="22"/>
        </w:rPr>
        <w:t xml:space="preserve"> </w:t>
      </w:r>
      <w:r>
        <w:rPr>
          <w:spacing w:val="-2"/>
          <w:sz w:val="22"/>
        </w:rPr>
        <w:t>through</w:t>
      </w:r>
      <w:r>
        <w:rPr>
          <w:spacing w:val="9"/>
          <w:sz w:val="22"/>
        </w:rPr>
        <w:t xml:space="preserve"> </w:t>
      </w:r>
      <w:r>
        <w:rPr>
          <w:b/>
          <w:spacing w:val="-2"/>
          <w:sz w:val="22"/>
        </w:rPr>
        <w:t>SuperSSN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representing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that:</w:t>
      </w:r>
    </w:p>
    <w:p w14:paraId="5E957177">
      <w:pPr>
        <w:pStyle w:val="11"/>
        <w:numPr>
          <w:ilvl w:val="1"/>
          <w:numId w:val="4"/>
        </w:numPr>
        <w:tabs>
          <w:tab w:val="left" w:pos="1887"/>
        </w:tabs>
        <w:spacing w:before="202" w:after="0" w:line="240" w:lineRule="auto"/>
        <w:ind w:left="1887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9"/>
          <w:sz w:val="22"/>
        </w:rPr>
        <w:t xml:space="preserve"> </w:t>
      </w:r>
      <w:r>
        <w:rPr>
          <w:sz w:val="22"/>
        </w:rPr>
        <w:t>employee</w:t>
      </w:r>
      <w:r>
        <w:rPr>
          <w:spacing w:val="-8"/>
          <w:sz w:val="22"/>
        </w:rPr>
        <w:t xml:space="preserve"> </w:t>
      </w:r>
      <w:r>
        <w:rPr>
          <w:sz w:val="22"/>
        </w:rPr>
        <w:t>can</w:t>
      </w:r>
      <w:r>
        <w:rPr>
          <w:spacing w:val="-11"/>
          <w:sz w:val="22"/>
        </w:rPr>
        <w:t xml:space="preserve"> </w:t>
      </w:r>
      <w:r>
        <w:rPr>
          <w:sz w:val="22"/>
        </w:rPr>
        <w:t>supervise</w:t>
      </w:r>
      <w:r>
        <w:rPr>
          <w:spacing w:val="-8"/>
          <w:sz w:val="22"/>
        </w:rPr>
        <w:t xml:space="preserve"> </w:t>
      </w:r>
      <w:r>
        <w:rPr>
          <w:sz w:val="22"/>
        </w:rPr>
        <w:t>many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employees.</w:t>
      </w:r>
    </w:p>
    <w:p w14:paraId="7F3F55FD">
      <w:pPr>
        <w:pStyle w:val="11"/>
        <w:numPr>
          <w:ilvl w:val="0"/>
          <w:numId w:val="4"/>
        </w:numPr>
        <w:tabs>
          <w:tab w:val="left" w:pos="1168"/>
        </w:tabs>
        <w:spacing w:before="211" w:after="0" w:line="273" w:lineRule="auto"/>
        <w:ind w:left="1168" w:right="1239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13"/>
          <w:sz w:val="22"/>
        </w:rPr>
        <w:t xml:space="preserve"> </w:t>
      </w:r>
      <w:r>
        <w:rPr>
          <w:sz w:val="22"/>
        </w:rPr>
        <w:t>entities,</w:t>
      </w:r>
      <w:r>
        <w:rPr>
          <w:spacing w:val="-12"/>
          <w:sz w:val="22"/>
        </w:rPr>
        <w:t xml:space="preserve"> </w:t>
      </w:r>
      <w:r>
        <w:rPr>
          <w:sz w:val="22"/>
        </w:rPr>
        <w:t>attributes,</w:t>
      </w:r>
      <w:r>
        <w:rPr>
          <w:spacing w:val="-13"/>
          <w:sz w:val="22"/>
        </w:rPr>
        <w:t xml:space="preserve"> </w:t>
      </w:r>
      <w:r>
        <w:rPr>
          <w:sz w:val="22"/>
        </w:rPr>
        <w:t>relationships,</w:t>
      </w:r>
      <w:r>
        <w:rPr>
          <w:spacing w:val="-12"/>
          <w:sz w:val="22"/>
        </w:rPr>
        <w:t xml:space="preserve"> </w:t>
      </w:r>
      <w:r>
        <w:rPr>
          <w:sz w:val="22"/>
        </w:rPr>
        <w:t>primary</w:t>
      </w:r>
      <w:r>
        <w:rPr>
          <w:spacing w:val="-13"/>
          <w:sz w:val="22"/>
        </w:rPr>
        <w:t xml:space="preserve"> </w:t>
      </w:r>
      <w:r>
        <w:rPr>
          <w:sz w:val="22"/>
        </w:rPr>
        <w:t>keys,</w:t>
      </w:r>
      <w:r>
        <w:rPr>
          <w:spacing w:val="-12"/>
          <w:sz w:val="22"/>
        </w:rPr>
        <w:t xml:space="preserve"> </w:t>
      </w:r>
      <w:r>
        <w:rPr>
          <w:sz w:val="22"/>
        </w:rPr>
        <w:t>foreign</w:t>
      </w:r>
      <w:r>
        <w:rPr>
          <w:spacing w:val="-13"/>
          <w:sz w:val="22"/>
        </w:rPr>
        <w:t xml:space="preserve"> </w:t>
      </w:r>
      <w:r>
        <w:rPr>
          <w:sz w:val="22"/>
        </w:rPr>
        <w:t>keys,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cardinalities</w:t>
      </w:r>
      <w:r>
        <w:rPr>
          <w:spacing w:val="-10"/>
          <w:sz w:val="22"/>
        </w:rPr>
        <w:t xml:space="preserve"> </w:t>
      </w:r>
      <w:r>
        <w:rPr>
          <w:sz w:val="22"/>
        </w:rPr>
        <w:t>are</w:t>
      </w:r>
      <w:r>
        <w:rPr>
          <w:spacing w:val="-9"/>
          <w:sz w:val="22"/>
        </w:rPr>
        <w:t xml:space="preserve"> </w:t>
      </w:r>
      <w:r>
        <w:rPr>
          <w:sz w:val="22"/>
        </w:rPr>
        <w:t>clearly represented in the ER diagram.</w:t>
      </w:r>
    </w:p>
    <w:p w14:paraId="42A6D348">
      <w:pPr>
        <w:pStyle w:val="4"/>
        <w:spacing w:before="167" w:after="4"/>
        <w:rPr>
          <w:rFonts w:ascii="Calibri"/>
        </w:rPr>
      </w:pPr>
      <w:r>
        <w:rPr>
          <w:rFonts w:ascii="Calibri"/>
        </w:rPr>
        <w:t>ER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DIAGRAM:</w:t>
      </w:r>
    </w:p>
    <w:p w14:paraId="338E0398">
      <w:pPr>
        <w:pStyle w:val="9"/>
        <w:ind w:left="283"/>
        <w:rPr>
          <w:sz w:val="20"/>
        </w:rPr>
      </w:pPr>
      <w:r>
        <w:rPr>
          <w:sz w:val="20"/>
        </w:rPr>
        <w:drawing>
          <wp:inline distT="0" distB="0" distL="0" distR="0">
            <wp:extent cx="5730875" cy="45370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49" cy="453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8143">
      <w:pPr>
        <w:pStyle w:val="9"/>
        <w:spacing w:after="0"/>
        <w:rPr>
          <w:sz w:val="20"/>
        </w:rPr>
        <w:sectPr>
          <w:pgSz w:w="11910" w:h="16840"/>
          <w:pgMar w:top="1380" w:right="425" w:bottom="280" w:left="992" w:header="720" w:footer="720" w:gutter="0"/>
          <w:cols w:space="720" w:num="1"/>
        </w:sectPr>
      </w:pPr>
    </w:p>
    <w:p w14:paraId="07D957B6">
      <w:pPr>
        <w:spacing w:before="6"/>
        <w:ind w:left="3415" w:right="0" w:firstLine="0"/>
        <w:jc w:val="left"/>
        <w:rPr>
          <w:b/>
          <w:sz w:val="32"/>
        </w:rPr>
      </w:pPr>
      <w:r>
        <w:rPr>
          <w:b/>
          <w:sz w:val="32"/>
        </w:rPr>
        <w:t>Experiment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7"/>
          <w:sz w:val="32"/>
        </w:rPr>
        <w:t xml:space="preserve"> </w:t>
      </w:r>
      <w:r>
        <w:rPr>
          <w:b/>
          <w:spacing w:val="-10"/>
          <w:sz w:val="32"/>
        </w:rPr>
        <w:t>3</w:t>
      </w:r>
    </w:p>
    <w:p w14:paraId="09FB0591">
      <w:pPr>
        <w:spacing w:before="225" w:line="410" w:lineRule="auto"/>
        <w:ind w:left="448" w:right="4241" w:firstLine="50"/>
        <w:jc w:val="left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z w:val="24"/>
        </w:rPr>
        <w:t>Schema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customer-sale</w:t>
      </w:r>
      <w:r>
        <w:rPr>
          <w:spacing w:val="-13"/>
          <w:sz w:val="24"/>
        </w:rPr>
        <w:t xml:space="preserve"> </w:t>
      </w:r>
      <w:r>
        <w:rPr>
          <w:sz w:val="24"/>
        </w:rPr>
        <w:t>scenario Customer(Cust id : integer, cust_name: string) Item(item_id: integer, item_name: string, price: integer)</w:t>
      </w:r>
    </w:p>
    <w:p w14:paraId="353B28D1">
      <w:pPr>
        <w:spacing w:before="0" w:line="410" w:lineRule="auto"/>
        <w:ind w:left="448" w:right="1631" w:firstLine="0"/>
        <w:jc w:val="left"/>
        <w:rPr>
          <w:sz w:val="24"/>
        </w:rPr>
      </w:pPr>
      <w:r>
        <w:rPr>
          <w:spacing w:val="-2"/>
          <w:sz w:val="24"/>
        </w:rPr>
        <w:t>Sale(bill_no:integer,bill_data:date,cust_id: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integer,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item_id: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integer,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qty_sold: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integer) </w:t>
      </w:r>
      <w:r>
        <w:rPr>
          <w:sz w:val="24"/>
        </w:rPr>
        <w:t>For the above schema, perform the following—</w:t>
      </w:r>
    </w:p>
    <w:p w14:paraId="7CA45339">
      <w:pPr>
        <w:pStyle w:val="11"/>
        <w:numPr>
          <w:ilvl w:val="0"/>
          <w:numId w:val="5"/>
        </w:numPr>
        <w:tabs>
          <w:tab w:val="left" w:pos="681"/>
        </w:tabs>
        <w:spacing w:before="0" w:after="0" w:line="292" w:lineRule="exact"/>
        <w:ind w:left="681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2"/>
          <w:sz w:val="24"/>
        </w:rPr>
        <w:t xml:space="preserve"> </w:t>
      </w:r>
      <w:r>
        <w:rPr>
          <w:sz w:val="24"/>
        </w:rPr>
        <w:t>integrity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6585280D">
      <w:pPr>
        <w:spacing w:before="195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98D63A0">
      <w:pPr>
        <w:pStyle w:val="9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1049655</wp:posOffset>
            </wp:positionH>
            <wp:positionV relativeFrom="paragraph">
              <wp:posOffset>128270</wp:posOffset>
            </wp:positionV>
            <wp:extent cx="5248275" cy="265239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182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39B49">
      <w:pPr>
        <w:pStyle w:val="9"/>
        <w:spacing w:before="30"/>
        <w:rPr>
          <w:b/>
          <w:sz w:val="24"/>
        </w:rPr>
      </w:pPr>
    </w:p>
    <w:p w14:paraId="109E252C">
      <w:pPr>
        <w:pStyle w:val="11"/>
        <w:numPr>
          <w:ilvl w:val="0"/>
          <w:numId w:val="5"/>
        </w:numPr>
        <w:tabs>
          <w:tab w:val="left" w:pos="681"/>
        </w:tabs>
        <w:spacing w:before="0" w:after="0" w:line="240" w:lineRule="auto"/>
        <w:ind w:left="681" w:right="0" w:hanging="233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1063625</wp:posOffset>
            </wp:positionH>
            <wp:positionV relativeFrom="paragraph">
              <wp:posOffset>562610</wp:posOffset>
            </wp:positionV>
            <wp:extent cx="2651760" cy="258318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4144645</wp:posOffset>
            </wp:positionH>
            <wp:positionV relativeFrom="paragraph">
              <wp:posOffset>564515</wp:posOffset>
            </wp:positionV>
            <wp:extent cx="2623185" cy="262318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around</w:t>
      </w:r>
      <w:r>
        <w:rPr>
          <w:spacing w:val="-7"/>
          <w:sz w:val="24"/>
        </w:rPr>
        <w:t xml:space="preserve"> </w:t>
      </w:r>
      <w:r>
        <w:rPr>
          <w:sz w:val="24"/>
        </w:rPr>
        <w:t>10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6CDB8D7C">
      <w:pPr>
        <w:pStyle w:val="9"/>
        <w:rPr>
          <w:sz w:val="24"/>
        </w:rPr>
      </w:pPr>
    </w:p>
    <w:p w14:paraId="7383481A">
      <w:pPr>
        <w:pStyle w:val="9"/>
        <w:rPr>
          <w:sz w:val="24"/>
        </w:rPr>
      </w:pPr>
    </w:p>
    <w:p w14:paraId="2F7AB6E4">
      <w:pPr>
        <w:pStyle w:val="9"/>
        <w:rPr>
          <w:sz w:val="24"/>
        </w:rPr>
      </w:pPr>
    </w:p>
    <w:p w14:paraId="0B9EC409">
      <w:pPr>
        <w:pStyle w:val="9"/>
        <w:rPr>
          <w:sz w:val="24"/>
        </w:rPr>
      </w:pPr>
    </w:p>
    <w:p w14:paraId="46E07F8E">
      <w:pPr>
        <w:pStyle w:val="9"/>
        <w:rPr>
          <w:sz w:val="24"/>
        </w:rPr>
      </w:pPr>
    </w:p>
    <w:p w14:paraId="2F0C29CB">
      <w:pPr>
        <w:pStyle w:val="9"/>
        <w:rPr>
          <w:sz w:val="24"/>
        </w:rPr>
      </w:pPr>
    </w:p>
    <w:p w14:paraId="6C113787">
      <w:pPr>
        <w:pStyle w:val="9"/>
        <w:rPr>
          <w:sz w:val="24"/>
        </w:rPr>
      </w:pPr>
    </w:p>
    <w:p w14:paraId="12E23588">
      <w:pPr>
        <w:pStyle w:val="9"/>
        <w:rPr>
          <w:sz w:val="24"/>
        </w:rPr>
      </w:pPr>
    </w:p>
    <w:p w14:paraId="5D3A67A8">
      <w:pPr>
        <w:pStyle w:val="9"/>
        <w:rPr>
          <w:sz w:val="24"/>
        </w:rPr>
      </w:pPr>
    </w:p>
    <w:p w14:paraId="25F8F81A">
      <w:pPr>
        <w:pStyle w:val="9"/>
        <w:rPr>
          <w:sz w:val="24"/>
        </w:rPr>
      </w:pPr>
    </w:p>
    <w:p w14:paraId="45D83F37">
      <w:pPr>
        <w:pStyle w:val="9"/>
        <w:rPr>
          <w:sz w:val="24"/>
        </w:rPr>
      </w:pPr>
    </w:p>
    <w:p w14:paraId="30AD56F1">
      <w:pPr>
        <w:pStyle w:val="9"/>
        <w:rPr>
          <w:sz w:val="24"/>
        </w:rPr>
      </w:pPr>
    </w:p>
    <w:p w14:paraId="03355E44">
      <w:pPr>
        <w:pStyle w:val="9"/>
        <w:rPr>
          <w:sz w:val="24"/>
        </w:rPr>
      </w:pPr>
    </w:p>
    <w:p w14:paraId="31D4F56A">
      <w:pPr>
        <w:pStyle w:val="9"/>
        <w:rPr>
          <w:sz w:val="24"/>
        </w:rPr>
      </w:pPr>
    </w:p>
    <w:p w14:paraId="1A1E98BB">
      <w:pPr>
        <w:pStyle w:val="9"/>
        <w:spacing w:before="149"/>
        <w:rPr>
          <w:sz w:val="24"/>
        </w:rPr>
      </w:pPr>
    </w:p>
    <w:p w14:paraId="6207A0AE">
      <w:pPr>
        <w:pStyle w:val="11"/>
        <w:numPr>
          <w:ilvl w:val="0"/>
          <w:numId w:val="5"/>
        </w:numPr>
        <w:tabs>
          <w:tab w:val="left" w:pos="529"/>
        </w:tabs>
        <w:spacing w:before="0" w:after="0" w:line="240" w:lineRule="auto"/>
        <w:ind w:left="529" w:right="0" w:hanging="81"/>
        <w:jc w:val="left"/>
        <w:rPr>
          <w:sz w:val="12"/>
        </w:rPr>
      </w:pPr>
    </w:p>
    <w:p w14:paraId="06537F51">
      <w:pPr>
        <w:pStyle w:val="11"/>
        <w:spacing w:after="0" w:line="240" w:lineRule="auto"/>
        <w:jc w:val="left"/>
        <w:rPr>
          <w:sz w:val="12"/>
        </w:rPr>
        <w:sectPr>
          <w:pgSz w:w="11910" w:h="16840"/>
          <w:pgMar w:top="1420" w:right="425" w:bottom="280" w:left="992" w:header="720" w:footer="720" w:gutter="0"/>
          <w:cols w:space="720" w:num="1"/>
        </w:sectPr>
      </w:pPr>
    </w:p>
    <w:p w14:paraId="1A267DAB">
      <w:pPr>
        <w:tabs>
          <w:tab w:val="left" w:pos="5499"/>
        </w:tabs>
        <w:spacing w:line="240" w:lineRule="auto"/>
        <w:ind w:left="448" w:right="0" w:firstLine="0"/>
        <w:rPr>
          <w:sz w:val="20"/>
        </w:rPr>
      </w:pPr>
      <w:r>
        <w:rPr>
          <w:position w:val="4"/>
          <w:sz w:val="20"/>
        </w:rPr>
        <mc:AlternateContent>
          <mc:Choice Requires="wpg">
            <w:drawing>
              <wp:inline distT="0" distB="0" distL="0" distR="0">
                <wp:extent cx="3028950" cy="2332355"/>
                <wp:effectExtent l="0" t="0" r="0" b="1269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2332355"/>
                          <a:chOff x="0" y="0"/>
                          <a:chExt cx="3028950" cy="233235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342" cy="233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126995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30200">
                                <a:moveTo>
                                  <a:pt x="730250" y="0"/>
                                </a:moveTo>
                                <a:lnTo>
                                  <a:pt x="730250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247650"/>
                                </a:lnTo>
                                <a:lnTo>
                                  <a:pt x="730250" y="247650"/>
                                </a:lnTo>
                                <a:lnTo>
                                  <a:pt x="730250" y="33020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26995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30200">
                                <a:moveTo>
                                  <a:pt x="0" y="82550"/>
                                </a:moveTo>
                                <a:lnTo>
                                  <a:pt x="730250" y="82550"/>
                                </a:lnTo>
                                <a:lnTo>
                                  <a:pt x="730250" y="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330200"/>
                                </a:lnTo>
                                <a:lnTo>
                                  <a:pt x="7302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825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3.65pt;width:238.5pt;" coordsize="3028950,2332355" o:gfxdata="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Fhgsxu0&#10;AAAAIgEAABkAAABkcnMvX3JlbHMvZTJvRG9jLnhtbC5yZWxzhY/LCsIwEEX3gv8QZm/TuhCRpm5E&#10;cCv1A4ZkmkabB0kU+/cG3CgILude7jlMu3/aiT0oJuOdgKaqgZGTXhmnBVz642oLLGV0CifvSMBM&#10;CfbdctGeacJcRmk0IbFCcUnAmHPYcZ7kSBZT5QO50gw+WszljJoHlDfUxNd1veHxkwHdF5OdlIB4&#10;Ug2wfg7F/J/th8FIOnh5t+TyDwU3trgLEKOmLMCSMvgOm+oaSAPvWv71WfcC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">
                <o:lock v:ext="edit" aspectratio="f"/>
                <v:shape id="Image 8" o:spid="_x0000_s1026" o:spt="75" type="#_x0000_t75" style="position:absolute;left:0;top:0;height:2331974;width:2101342;" filled="f" o:preferrelative="t" stroked="f" coordsize="21600,21600" o:gfxdata="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1HpkbL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9" o:spid="_x0000_s1026" o:spt="100" style="position:absolute;left:2126995;top:1358900;height:330200;width:895350;" fillcolor="#4470C4" filled="t" stroked="f" coordsize="895350,330200" o:gfxdata="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Tejr4A&#10;AADaAAAADwAAAAAAAAABACAAAAAiAAAAZHJzL2Rvd25yZXYueG1sUEsBAhQAFAAAAAgAh07iQDMv&#10;BZ47AAAAOQAAABAAAAAAAAAAAQAgAAAADQEAAGRycy9zaGFwZXhtbC54bWxQSwUGAAAAAAYABgBb&#10;AQAAtwMAAAAA&#10;" path="m730250,0l730250,82550,0,82550,0,247650,730250,247650,730250,330200,895350,165100,7302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2126995;top:1358900;height:330200;width:895350;" filled="f" stroked="t" coordsize="895350,330200" o:gfxdata="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IPjb4A&#10;AADbAAAADwAAAAAAAAABACAAAAAiAAAAZHJzL2Rvd25yZXYueG1sUEsBAhQAFAAAAAgAh07iQDMv&#10;BZ47AAAAOQAAABAAAAAAAAAAAQAgAAAADQEAAGRycy9zaGFwZXhtbC54bWxQSwUGAAAAAAYABgBb&#10;AQAAtwMAAAAA&#10;" path="m0,82550l730250,82550,730250,0,895350,165100,730250,330200,730250,247650,0,247650,0,8255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2279650" cy="231838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053" cy="23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E5D">
      <w:pPr>
        <w:pStyle w:val="9"/>
        <w:spacing w:before="5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994410</wp:posOffset>
            </wp:positionH>
            <wp:positionV relativeFrom="paragraph">
              <wp:posOffset>247650</wp:posOffset>
            </wp:positionV>
            <wp:extent cx="1847850" cy="264922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12" cy="264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2959100</wp:posOffset>
                </wp:positionH>
                <wp:positionV relativeFrom="paragraph">
                  <wp:posOffset>1016000</wp:posOffset>
                </wp:positionV>
                <wp:extent cx="1035050" cy="38735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0" cy="387350"/>
                          <a:chOff x="0" y="0"/>
                          <a:chExt cx="1035050" cy="387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74650">
                                <a:moveTo>
                                  <a:pt x="835025" y="0"/>
                                </a:moveTo>
                                <a:lnTo>
                                  <a:pt x="835025" y="93599"/>
                                </a:lnTo>
                                <a:lnTo>
                                  <a:pt x="0" y="93599"/>
                                </a:lnTo>
                                <a:lnTo>
                                  <a:pt x="0" y="280924"/>
                                </a:lnTo>
                                <a:lnTo>
                                  <a:pt x="835025" y="280924"/>
                                </a:lnTo>
                                <a:lnTo>
                                  <a:pt x="835025" y="37465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74650">
                                <a:moveTo>
                                  <a:pt x="0" y="93599"/>
                                </a:moveTo>
                                <a:lnTo>
                                  <a:pt x="835025" y="93599"/>
                                </a:lnTo>
                                <a:lnTo>
                                  <a:pt x="835025" y="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374650"/>
                                </a:lnTo>
                                <a:lnTo>
                                  <a:pt x="835025" y="280924"/>
                                </a:lnTo>
                                <a:lnTo>
                                  <a:pt x="0" y="280924"/>
                                </a:lnTo>
                                <a:lnTo>
                                  <a:pt x="0" y="935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3pt;margin-top:80pt;height:30.5pt;width:81.5pt;mso-position-horizontal-relative:page;mso-wrap-distance-bottom:0pt;mso-wrap-distance-top:0pt;z-index:-251653120;mso-width-relative:page;mso-height-relative:page;" coordsize="1035050,387350" o:gfxdata="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N1tTSvZ&#10;AAAACwEAAA8AAAAAAAAAAQAgAAAAIgAAAGRycy9kb3ducmV2LnhtbFBLAQIUABQAAAAIAIdO4kCH&#10;v6UGAwMAAG8KAAAOAAAAAAAAAAEAIAAAACgBAABkcnMvZTJvRG9jLnhtbFBLBQYAAAAABgAGAFkB&#10;AACdBgAAAAA=&#10;">
                <o:lock v:ext="edit" aspectratio="f"/>
                <v:shape id="Graphic 14" o:spid="_x0000_s1026" o:spt="100" style="position:absolute;left:6350;top:6350;height:374650;width:1022350;" fillcolor="#4470C4" filled="t" stroked="f" coordsize="1022350,374650" o:gfxdata="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FZksO5AAAA2wAA&#10;AA8AAAAAAAAAAQAgAAAAIgAAAGRycy9kb3ducmV2LnhtbFBLAQIUABQAAAAIAIdO4kAzLwWeOwAA&#10;ADkAAAAQAAAAAAAAAAEAIAAAAAgBAABkcnMvc2hhcGV4bWwueG1sUEsFBgAAAAAGAAYAWwEAALID&#10;AAAAAA==&#10;" path="m835025,0l835025,93599,0,93599,0,280924,835025,280924,835025,374650,1022350,187325,8350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6350;top:6350;height:374650;width:1022350;" filled="f" stroked="t" coordsize="1022350,374650" o:gfxdata="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9Wqb4A&#10;AADbAAAADwAAAAAAAAABACAAAAAiAAAAZHJzL2Rvd25yZXYueG1sUEsBAhQAFAAAAAgAh07iQDMv&#10;BZ47AAAAOQAAABAAAAAAAAAAAQAgAAAADQEAAGRycy9zaGFwZXhtbC54bWxQSwUGAAAAAAYABgBb&#10;AQAAtwMAAAAA&#10;" path="m0,93599l835025,93599,835025,0,1022350,187325,835025,374650,835025,280924,0,280924,0,93599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4120515</wp:posOffset>
            </wp:positionH>
            <wp:positionV relativeFrom="paragraph">
              <wp:posOffset>111760</wp:posOffset>
            </wp:positionV>
            <wp:extent cx="2228850" cy="279082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49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03987">
      <w:pPr>
        <w:pStyle w:val="11"/>
        <w:numPr>
          <w:ilvl w:val="0"/>
          <w:numId w:val="5"/>
        </w:numPr>
        <w:tabs>
          <w:tab w:val="left" w:pos="627"/>
        </w:tabs>
        <w:spacing w:before="228" w:after="0" w:line="240" w:lineRule="auto"/>
        <w:ind w:left="627" w:right="0" w:hanging="179"/>
        <w:jc w:val="left"/>
        <w:rPr>
          <w:b/>
          <w:sz w:val="22"/>
        </w:rPr>
      </w:pPr>
      <w:r>
        <w:rPr>
          <w:b/>
          <w:sz w:val="24"/>
        </w:rPr>
        <w:t>List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bills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numbers</w:t>
      </w:r>
    </w:p>
    <w:p w14:paraId="589840EB">
      <w:pPr>
        <w:pStyle w:val="9"/>
        <w:rPr>
          <w:b/>
          <w:sz w:val="20"/>
        </w:rPr>
      </w:pPr>
    </w:p>
    <w:p w14:paraId="393E43D6">
      <w:pPr>
        <w:pStyle w:val="9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937260</wp:posOffset>
            </wp:positionH>
            <wp:positionV relativeFrom="paragraph">
              <wp:posOffset>294005</wp:posOffset>
            </wp:positionV>
            <wp:extent cx="2355850" cy="134366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010" cy="134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3575050</wp:posOffset>
                </wp:positionH>
                <wp:positionV relativeFrom="paragraph">
                  <wp:posOffset>742315</wp:posOffset>
                </wp:positionV>
                <wp:extent cx="806450" cy="29845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0" cy="298450"/>
                          <a:chOff x="0" y="0"/>
                          <a:chExt cx="806450" cy="2984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285750">
                                <a:moveTo>
                                  <a:pt x="650875" y="0"/>
                                </a:moveTo>
                                <a:lnTo>
                                  <a:pt x="650875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214249"/>
                                </a:lnTo>
                                <a:lnTo>
                                  <a:pt x="650875" y="214249"/>
                                </a:lnTo>
                                <a:lnTo>
                                  <a:pt x="650875" y="28575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285750">
                                <a:moveTo>
                                  <a:pt x="0" y="71374"/>
                                </a:moveTo>
                                <a:lnTo>
                                  <a:pt x="650875" y="71374"/>
                                </a:lnTo>
                                <a:lnTo>
                                  <a:pt x="650875" y="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285750"/>
                                </a:lnTo>
                                <a:lnTo>
                                  <a:pt x="650875" y="214249"/>
                                </a:lnTo>
                                <a:lnTo>
                                  <a:pt x="0" y="214249"/>
                                </a:lnTo>
                                <a:lnTo>
                                  <a:pt x="0" y="713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1.5pt;margin-top:58.45pt;height:23.5pt;width:63.5pt;mso-position-horizontal-relative:page;mso-wrap-distance-bottom:0pt;mso-wrap-distance-top:0pt;z-index:-251651072;mso-width-relative:page;mso-height-relative:page;" coordsize="806450,298450" o:gfxdata="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D6ibHI2gAAAAsBAAAPAAAAAAAAAAEAIAAAACIAAABkcnMvZG93bnJldi54bWxQSwECFAAU&#10;AAAACACHTuJAgkt15QwDAABnCgAADgAAAAAAAAABACAAAAApAQAAZHJzL2Uyb0RvYy54bWxQSwUG&#10;AAAAAAYABgBZAQAApwYAAAAA&#10;">
                <o:lock v:ext="edit" aspectratio="f"/>
                <v:shape id="Graphic 19" o:spid="_x0000_s1026" o:spt="100" style="position:absolute;left:6350;top:6350;height:285750;width:793750;" fillcolor="#4470C4" filled="t" stroked="f" coordsize="793750,285750" o:gfxdata="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mN8MugAAANsA&#10;AAAPAAAAAAAAAAEAIAAAACIAAABkcnMvZG93bnJldi54bWxQSwECFAAUAAAACACHTuJAMy8FnjsA&#10;AAA5AAAAEAAAAAAAAAABACAAAAAJAQAAZHJzL3NoYXBleG1sLnhtbFBLBQYAAAAABgAGAFsBAACz&#10;AwAAAAA=&#10;" path="m650875,0l650875,71374,0,71374,0,214249,650875,214249,650875,285750,793750,142875,6508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6350;top:6350;height:285750;width:793750;" filled="f" stroked="t" coordsize="793750,285750" o:gfxdata="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vMM2bsAAADb&#10;AAAADwAAAAAAAAABACAAAAAiAAAAZHJzL2Rvd25yZXYueG1sUEsBAhQAFAAAAAgAh07iQDMvBZ47&#10;AAAAOQAAABAAAAAAAAAAAQAgAAAACgEAAGRycy9zaGFwZXhtbC54bWxQSwUGAAAAAAYABgBbAQAA&#10;tAMAAAAA&#10;" path="m0,71374l650875,71374,650875,0,793750,142875,650875,285750,650875,214249,0,214249,0,71374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4556125</wp:posOffset>
            </wp:positionH>
            <wp:positionV relativeFrom="paragraph">
              <wp:posOffset>292735</wp:posOffset>
            </wp:positionV>
            <wp:extent cx="2712085" cy="141414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215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CBA9F">
      <w:pPr>
        <w:pStyle w:val="9"/>
        <w:spacing w:after="0"/>
        <w:rPr>
          <w:b/>
          <w:sz w:val="20"/>
        </w:rPr>
        <w:sectPr>
          <w:pgSz w:w="11910" w:h="16840"/>
          <w:pgMar w:top="1420" w:right="425" w:bottom="280" w:left="992" w:header="720" w:footer="720" w:gutter="0"/>
          <w:cols w:space="720" w:num="1"/>
        </w:sectPr>
      </w:pPr>
    </w:p>
    <w:p w14:paraId="514D3EC5">
      <w:pPr>
        <w:pStyle w:val="11"/>
        <w:numPr>
          <w:ilvl w:val="0"/>
          <w:numId w:val="5"/>
        </w:numPr>
        <w:tabs>
          <w:tab w:val="left" w:pos="682"/>
        </w:tabs>
        <w:spacing w:before="22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quantity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sold,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amount.</w:t>
      </w:r>
    </w:p>
    <w:p w14:paraId="2A5CE91E">
      <w:pPr>
        <w:pStyle w:val="9"/>
        <w:rPr>
          <w:b/>
          <w:sz w:val="20"/>
        </w:rPr>
      </w:pPr>
    </w:p>
    <w:p w14:paraId="36F388F9">
      <w:pPr>
        <w:pStyle w:val="9"/>
        <w:spacing w:before="38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400050</wp:posOffset>
                </wp:positionV>
                <wp:extent cx="2580640" cy="197675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0640" cy="1976755"/>
                          <a:chOff x="0" y="0"/>
                          <a:chExt cx="2580640" cy="197675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69" cy="1976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722882" y="403986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54000">
                                <a:moveTo>
                                  <a:pt x="723899" y="0"/>
                                </a:moveTo>
                                <a:lnTo>
                                  <a:pt x="723899" y="63373"/>
                                </a:lnTo>
                                <a:lnTo>
                                  <a:pt x="0" y="63373"/>
                                </a:lnTo>
                                <a:lnTo>
                                  <a:pt x="0" y="190373"/>
                                </a:lnTo>
                                <a:lnTo>
                                  <a:pt x="723899" y="190373"/>
                                </a:lnTo>
                                <a:lnTo>
                                  <a:pt x="723899" y="253873"/>
                                </a:lnTo>
                                <a:lnTo>
                                  <a:pt x="850899" y="126873"/>
                                </a:lnTo>
                                <a:lnTo>
                                  <a:pt x="72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22882" y="403986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54000">
                                <a:moveTo>
                                  <a:pt x="0" y="63373"/>
                                </a:moveTo>
                                <a:lnTo>
                                  <a:pt x="723899" y="63373"/>
                                </a:lnTo>
                                <a:lnTo>
                                  <a:pt x="723899" y="0"/>
                                </a:lnTo>
                                <a:lnTo>
                                  <a:pt x="850899" y="126873"/>
                                </a:lnTo>
                                <a:lnTo>
                                  <a:pt x="723899" y="253873"/>
                                </a:lnTo>
                                <a:lnTo>
                                  <a:pt x="723899" y="190373"/>
                                </a:lnTo>
                                <a:lnTo>
                                  <a:pt x="0" y="190373"/>
                                </a:lnTo>
                                <a:lnTo>
                                  <a:pt x="0" y="6337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8pt;margin-top:31.5pt;height:155.65pt;width:203.2pt;mso-position-horizontal-relative:page;mso-wrap-distance-bottom:0pt;mso-wrap-distance-top:0pt;z-index:-251650048;mso-width-relative:page;mso-height-relative:page;" coordsize="2580640,1976755" o:gfxdata="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">
                <o:lock v:ext="edit" aspectratio="f"/>
                <v:shape id="Image 23" o:spid="_x0000_s1026" o:spt="75" type="#_x0000_t75" style="position:absolute;left:0;top:0;height:1976374;width:2058669;" filled="f" o:preferrelative="t" stroked="f" coordsize="21600,21600" o:gfxdata="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R4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Graphic 24" o:spid="_x0000_s1026" o:spt="100" style="position:absolute;left:1722882;top:403986;height:254000;width:850900;" fillcolor="#4470C4" filled="t" stroked="f" coordsize="850900,254000" o:gfxdata="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H1AfLsAAADb&#10;AAAADwAAAAAAAAABACAAAAAiAAAAZHJzL2Rvd25yZXYueG1sUEsBAhQAFAAAAAgAh07iQDMvBZ47&#10;AAAAOQAAABAAAAAAAAAAAQAgAAAACgEAAGRycy9zaGFwZXhtbC54bWxQSwUGAAAAAAYABgBbAQAA&#10;tAMAAAAA&#10;" path="m723899,0l723899,63373,0,63373,0,190373,723899,190373,723899,253873,850899,126873,7238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1722882;top:403986;height:254000;width:850900;" filled="f" stroked="t" coordsize="850900,254000" o:gfxdata="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HeHwvQAA&#10;ANsAAAAPAAAAAAAAAAEAIAAAACIAAABkcnMvZG93bnJldi54bWxQSwECFAAUAAAACACHTuJAMy8F&#10;njsAAAA5AAAAEAAAAAAAAAABACAAAAAMAQAAZHJzL3NoYXBleG1sLnhtbFBLBQYAAAAABgAGAFsB&#10;AAC2AwAAAAA=&#10;" path="m0,63373l723899,63373,723899,0,850899,126873,723899,253873,723899,190373,0,190373,0,63373xe">
                  <v:fill on="f" focussize="0,0"/>
                  <v:stroke weight="0.99992125984252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3695065</wp:posOffset>
            </wp:positionH>
            <wp:positionV relativeFrom="paragraph">
              <wp:posOffset>194310</wp:posOffset>
            </wp:positionV>
            <wp:extent cx="3426460" cy="205232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774" cy="205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EF739">
      <w:pPr>
        <w:pStyle w:val="11"/>
        <w:numPr>
          <w:ilvl w:val="0"/>
          <w:numId w:val="5"/>
        </w:numPr>
        <w:tabs>
          <w:tab w:val="left" w:pos="627"/>
        </w:tabs>
        <w:spacing w:before="211" w:after="0" w:line="240" w:lineRule="auto"/>
        <w:ind w:left="627" w:right="0" w:hanging="179"/>
        <w:jc w:val="left"/>
        <w:rPr>
          <w:b/>
          <w:sz w:val="22"/>
        </w:rPr>
      </w:pPr>
      <w:r>
        <w:rPr>
          <w:b/>
          <w:sz w:val="24"/>
        </w:rPr>
        <w:t>List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price&gt;200</w:t>
      </w:r>
    </w:p>
    <w:p w14:paraId="061A5250">
      <w:pPr>
        <w:pStyle w:val="9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930910</wp:posOffset>
            </wp:positionH>
            <wp:positionV relativeFrom="paragraph">
              <wp:posOffset>269240</wp:posOffset>
            </wp:positionV>
            <wp:extent cx="2018665" cy="142621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77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3181350</wp:posOffset>
                </wp:positionH>
                <wp:positionV relativeFrom="paragraph">
                  <wp:posOffset>633730</wp:posOffset>
                </wp:positionV>
                <wp:extent cx="914400" cy="29845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98450"/>
                          <a:chOff x="0" y="0"/>
                          <a:chExt cx="914400" cy="2984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85750">
                                <a:moveTo>
                                  <a:pt x="758825" y="0"/>
                                </a:moveTo>
                                <a:lnTo>
                                  <a:pt x="758825" y="71500"/>
                                </a:lnTo>
                                <a:lnTo>
                                  <a:pt x="0" y="71500"/>
                                </a:lnTo>
                                <a:lnTo>
                                  <a:pt x="0" y="214375"/>
                                </a:lnTo>
                                <a:lnTo>
                                  <a:pt x="758825" y="214375"/>
                                </a:lnTo>
                                <a:lnTo>
                                  <a:pt x="758825" y="28575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85750">
                                <a:moveTo>
                                  <a:pt x="0" y="71500"/>
                                </a:moveTo>
                                <a:lnTo>
                                  <a:pt x="758825" y="71500"/>
                                </a:lnTo>
                                <a:lnTo>
                                  <a:pt x="758825" y="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285750"/>
                                </a:lnTo>
                                <a:lnTo>
                                  <a:pt x="758825" y="214375"/>
                                </a:lnTo>
                                <a:lnTo>
                                  <a:pt x="0" y="214375"/>
                                </a:lnTo>
                                <a:lnTo>
                                  <a:pt x="0" y="71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5pt;margin-top:49.9pt;height:23.5pt;width:72pt;mso-position-horizontal-relative:page;mso-wrap-distance-bottom:0pt;mso-wrap-distance-top:0pt;z-index:-251649024;mso-width-relative:page;mso-height-relative:page;" coordsize="914400,298450" o:gfxdata="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EiKOEDa&#10;AAAACgEAAA8AAAAAAAAAAQAgAAAAIgAAAGRycy9kb3ducmV2LnhtbFBLAQIUABQAAAAIAIdO4kDs&#10;ln77AgMAAGcKAAAOAAAAAAAAAAEAIAAAACkBAABkcnMvZTJvRG9jLnhtbFBLBQYAAAAABgAGAFkB&#10;AACdBgAAAAA=&#10;">
                <o:lock v:ext="edit" aspectratio="f"/>
                <v:shape id="Graphic 29" o:spid="_x0000_s1026" o:spt="100" style="position:absolute;left:6350;top:6350;height:285750;width:901700;" fillcolor="#4470C4" filled="t" stroked="f" coordsize="901700,285750" o:gfxdata="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8CEq/&#10;AAAA2wAAAA8AAAAAAAAAAQAgAAAAIgAAAGRycy9kb3ducmV2LnhtbFBLAQIUABQAAAAIAIdO4kAz&#10;LwWeOwAAADkAAAAQAAAAAAAAAAEAIAAAAA4BAABkcnMvc2hhcGV4bWwueG1sUEsFBgAAAAAGAAYA&#10;WwEAALgDAAAAAA==&#10;" path="m758825,0l758825,71500,0,71500,0,214375,758825,214375,758825,285750,901700,142875,7588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6350;top:6350;height:285750;width:901700;" filled="f" stroked="t" coordsize="901700,285750" o:gfxdata="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H8u062AAAA2wAAAA8A&#10;AAAAAAAAAQAgAAAAIgAAAGRycy9kb3ducmV2LnhtbFBLAQIUABQAAAAIAIdO4kAzLwWeOwAAADkA&#10;AAAQAAAAAAAAAAEAIAAAAAUBAABkcnMvc2hhcGV4bWwueG1sUEsFBgAAAAAGAAYAWwEAAK8DAAAA&#10;AA==&#10;" path="m0,71500l758825,71500,758825,0,901700,142875,758825,285750,758825,214375,0,214375,0,715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4257040</wp:posOffset>
            </wp:positionH>
            <wp:positionV relativeFrom="paragraph">
              <wp:posOffset>128270</wp:posOffset>
            </wp:positionV>
            <wp:extent cx="2349500" cy="156654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660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67CD6">
      <w:pPr>
        <w:pStyle w:val="11"/>
        <w:numPr>
          <w:ilvl w:val="0"/>
          <w:numId w:val="5"/>
        </w:numPr>
        <w:tabs>
          <w:tab w:val="left" w:pos="622"/>
        </w:tabs>
        <w:spacing w:before="226" w:after="0" w:line="240" w:lineRule="auto"/>
        <w:ind w:left="622" w:right="0" w:hanging="174"/>
        <w:jc w:val="left"/>
        <w:rPr>
          <w:b/>
          <w:sz w:val="22"/>
        </w:rPr>
      </w:pPr>
      <w:r>
        <w:rPr>
          <w:b/>
          <w:sz w:val="24"/>
        </w:rPr>
        <w:t>Give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customer</w:t>
      </w:r>
    </w:p>
    <w:p w14:paraId="61C737F5">
      <w:pPr>
        <w:pStyle w:val="9"/>
        <w:spacing w:before="5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929005</wp:posOffset>
                </wp:positionH>
                <wp:positionV relativeFrom="paragraph">
                  <wp:posOffset>325755</wp:posOffset>
                </wp:positionV>
                <wp:extent cx="2918460" cy="1318260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8460" cy="1318260"/>
                          <a:chOff x="0" y="0"/>
                          <a:chExt cx="2918460" cy="131826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099" cy="1318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099310" y="467613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4950">
                                <a:moveTo>
                                  <a:pt x="695325" y="0"/>
                                </a:moveTo>
                                <a:lnTo>
                                  <a:pt x="695325" y="58801"/>
                                </a:lnTo>
                                <a:lnTo>
                                  <a:pt x="0" y="58801"/>
                                </a:lnTo>
                                <a:lnTo>
                                  <a:pt x="0" y="176276"/>
                                </a:lnTo>
                                <a:lnTo>
                                  <a:pt x="695325" y="176276"/>
                                </a:lnTo>
                                <a:lnTo>
                                  <a:pt x="695325" y="23495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99310" y="467613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4950">
                                <a:moveTo>
                                  <a:pt x="0" y="58801"/>
                                </a:moveTo>
                                <a:lnTo>
                                  <a:pt x="695325" y="58801"/>
                                </a:lnTo>
                                <a:lnTo>
                                  <a:pt x="695325" y="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234950"/>
                                </a:lnTo>
                                <a:lnTo>
                                  <a:pt x="695325" y="176276"/>
                                </a:lnTo>
                                <a:lnTo>
                                  <a:pt x="0" y="176276"/>
                                </a:lnTo>
                                <a:lnTo>
                                  <a:pt x="0" y="58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15pt;margin-top:25.65pt;height:103.8pt;width:229.8pt;mso-position-horizontal-relative:page;mso-wrap-distance-bottom:0pt;mso-wrap-distance-top:0pt;z-index:-251648000;mso-width-relative:page;mso-height-relative:page;" coordsize="2918460,1318260" o:gfxdata="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">
                <o:lock v:ext="edit" aspectratio="f"/>
                <v:shape id="Image 33" o:spid="_x0000_s1026" o:spt="75" type="#_x0000_t75" style="position:absolute;left:0;top:0;height:1318260;width:2705099;" filled="f" o:preferrelative="t" stroked="f" coordsize="21600,21600" o:gfxdata="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C3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" o:title=""/>
                  <o:lock v:ext="edit" aspectratio="f"/>
                </v:shape>
                <v:shape id="Graphic 34" o:spid="_x0000_s1026" o:spt="100" style="position:absolute;left:2099310;top:467613;height:234950;width:812800;" fillcolor="#4470C4" filled="t" stroked="f" coordsize="812800,234950" o:gfxdata="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uRhvQAA&#10;ANsAAAAPAAAAAAAAAAEAIAAAACIAAABkcnMvZG93bnJldi54bWxQSwECFAAUAAAACACHTuJAMy8F&#10;njsAAAA5AAAAEAAAAAAAAAABACAAAAAMAQAAZHJzL3NoYXBleG1sLnhtbFBLBQYAAAAABgAGAFsB&#10;AAC2AwAAAAA=&#10;" path="m695325,0l695325,58801,0,58801,0,176276,695325,176276,695325,234950,812800,117475,6953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2099310;top:467613;height:234950;width:812800;" filled="f" stroked="t" coordsize="812800,234950" o:gfxdata="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X4+4vQAA&#10;ANsAAAAPAAAAAAAAAAEAIAAAACIAAABkcnMvZG93bnJldi54bWxQSwECFAAUAAAACACHTuJAMy8F&#10;njsAAAA5AAAAEAAAAAAAAAABACAAAAAMAQAAZHJzL3NoYXBleG1sLnhtbFBLBQYAAAAABgAGAFsB&#10;AAC2AwAAAAA=&#10;" path="m0,58801l695325,58801,695325,0,812800,117475,695325,234950,695325,176276,0,176276,0,58801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4010025</wp:posOffset>
            </wp:positionH>
            <wp:positionV relativeFrom="paragraph">
              <wp:posOffset>207645</wp:posOffset>
            </wp:positionV>
            <wp:extent cx="2156460" cy="1438275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777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D17FB">
      <w:pPr>
        <w:pStyle w:val="11"/>
        <w:numPr>
          <w:ilvl w:val="0"/>
          <w:numId w:val="5"/>
        </w:numPr>
        <w:tabs>
          <w:tab w:val="left" w:pos="622"/>
        </w:tabs>
        <w:spacing w:before="221" w:after="0" w:line="240" w:lineRule="auto"/>
        <w:ind w:left="622" w:right="0" w:hanging="174"/>
        <w:jc w:val="left"/>
        <w:rPr>
          <w:b/>
          <w:sz w:val="22"/>
        </w:rPr>
      </w:pPr>
      <w:r>
        <w:rPr>
          <w:b/>
          <w:sz w:val="24"/>
        </w:rPr>
        <w:t>Give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cust_id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5.</w:t>
      </w:r>
    </w:p>
    <w:p w14:paraId="48227C56">
      <w:pPr>
        <w:pStyle w:val="9"/>
        <w:spacing w:before="12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944880</wp:posOffset>
            </wp:positionH>
            <wp:positionV relativeFrom="paragraph">
              <wp:posOffset>247650</wp:posOffset>
            </wp:positionV>
            <wp:extent cx="2051050" cy="986790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863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3149600</wp:posOffset>
                </wp:positionH>
                <wp:positionV relativeFrom="paragraph">
                  <wp:posOffset>375285</wp:posOffset>
                </wp:positionV>
                <wp:extent cx="3282950" cy="809625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0" cy="809625"/>
                          <a:chOff x="0" y="0"/>
                          <a:chExt cx="3282950" cy="80962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091" y="0"/>
                            <a:ext cx="2419350" cy="80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6350" y="21272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98450">
                                <a:moveTo>
                                  <a:pt x="663575" y="0"/>
                                </a:moveTo>
                                <a:lnTo>
                                  <a:pt x="663575" y="74548"/>
                                </a:lnTo>
                                <a:lnTo>
                                  <a:pt x="0" y="74548"/>
                                </a:lnTo>
                                <a:lnTo>
                                  <a:pt x="0" y="223773"/>
                                </a:lnTo>
                                <a:lnTo>
                                  <a:pt x="663575" y="223773"/>
                                </a:lnTo>
                                <a:lnTo>
                                  <a:pt x="663575" y="298449"/>
                                </a:lnTo>
                                <a:lnTo>
                                  <a:pt x="812800" y="149224"/>
                                </a:lnTo>
                                <a:lnTo>
                                  <a:pt x="663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21272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98450">
                                <a:moveTo>
                                  <a:pt x="0" y="74548"/>
                                </a:moveTo>
                                <a:lnTo>
                                  <a:pt x="663575" y="74548"/>
                                </a:lnTo>
                                <a:lnTo>
                                  <a:pt x="663575" y="0"/>
                                </a:lnTo>
                                <a:lnTo>
                                  <a:pt x="812800" y="149224"/>
                                </a:lnTo>
                                <a:lnTo>
                                  <a:pt x="663575" y="298449"/>
                                </a:lnTo>
                                <a:lnTo>
                                  <a:pt x="663575" y="223773"/>
                                </a:lnTo>
                                <a:lnTo>
                                  <a:pt x="0" y="223773"/>
                                </a:lnTo>
                                <a:lnTo>
                                  <a:pt x="0" y="745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8pt;margin-top:29.55pt;height:63.75pt;width:258.5pt;mso-position-horizontal-relative:page;mso-wrap-distance-bottom:0pt;mso-wrap-distance-top:0pt;z-index:-251645952;mso-width-relative:page;mso-height-relative:page;" coordsize="3282950,809625" o:gfxdata="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">
                <o:lock v:ext="edit" aspectratio="f"/>
                <v:shape id="Image 39" o:spid="_x0000_s1026" o:spt="75" type="#_x0000_t75" style="position:absolute;left:863091;top:0;height:809625;width:2419350;" filled="f" o:preferrelative="t" stroked="f" coordsize="21600,21600" o:gfxdata="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IH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" o:title=""/>
                  <o:lock v:ext="edit" aspectratio="f"/>
                </v:shape>
                <v:shape id="Graphic 40" o:spid="_x0000_s1026" o:spt="100" style="position:absolute;left:6350;top:212725;height:298450;width:812800;" fillcolor="#4470C4" filled="t" stroked="f" coordsize="812800,298450" o:gfxdata="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HAEVugAAANsA&#10;AAAPAAAAAAAAAAEAIAAAACIAAABkcnMvZG93bnJldi54bWxQSwECFAAUAAAACACHTuJAMy8FnjsA&#10;AAA5AAAAEAAAAAAAAAABACAAAAAJAQAAZHJzL3NoYXBleG1sLnhtbFBLBQYAAAAABgAGAFsBAACz&#10;AwAAAAA=&#10;" path="m663575,0l663575,74548,0,74548,0,223773,663575,223773,663575,298449,812800,149224,6635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6350;top:212725;height:298450;width:812800;" filled="f" stroked="t" coordsize="812800,298450" o:gfxdata="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TGDVvQAA&#10;ANsAAAAPAAAAAAAAAAEAIAAAACIAAABkcnMvZG93bnJldi54bWxQSwECFAAUAAAACACHTuJAMy8F&#10;njsAAAA5AAAAEAAAAAAAAAABACAAAAAMAQAAZHJzL3NoYXBleG1sLnhtbFBLBQYAAAAABgAGAFsB&#10;AAC2AwAAAAA=&#10;" path="m0,74548l663575,74548,663575,0,812800,149224,663575,298449,663575,223773,0,223773,0,74548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9333C51">
      <w:pPr>
        <w:spacing w:before="7"/>
        <w:ind w:left="283" w:right="0" w:firstLine="0"/>
        <w:jc w:val="left"/>
        <w:rPr>
          <w:b/>
          <w:sz w:val="20"/>
        </w:rPr>
      </w:pPr>
      <w:r>
        <w:rPr>
          <w:b/>
          <w:spacing w:val="-10"/>
          <w:sz w:val="20"/>
        </w:rPr>
        <w:t>z</w:t>
      </w:r>
    </w:p>
    <w:p w14:paraId="20D24BCD">
      <w:pPr>
        <w:spacing w:after="0"/>
        <w:jc w:val="left"/>
        <w:rPr>
          <w:b/>
          <w:sz w:val="20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4339B976">
      <w:pPr>
        <w:pStyle w:val="11"/>
        <w:numPr>
          <w:ilvl w:val="0"/>
          <w:numId w:val="5"/>
        </w:numPr>
        <w:tabs>
          <w:tab w:val="left" w:pos="627"/>
        </w:tabs>
        <w:spacing w:before="22" w:after="0" w:line="240" w:lineRule="auto"/>
        <w:ind w:left="627" w:right="0" w:hanging="179"/>
        <w:jc w:val="left"/>
        <w:rPr>
          <w:b/>
          <w:sz w:val="22"/>
        </w:rPr>
      </w:pP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319DEA6C">
      <w:pPr>
        <w:pStyle w:val="9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238760</wp:posOffset>
            </wp:positionV>
            <wp:extent cx="2124075" cy="1575435"/>
            <wp:effectExtent l="0" t="0" r="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294" cy="157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3098800</wp:posOffset>
                </wp:positionH>
                <wp:positionV relativeFrom="paragraph">
                  <wp:posOffset>671195</wp:posOffset>
                </wp:positionV>
                <wp:extent cx="946150" cy="30480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150" cy="304800"/>
                          <a:chOff x="0" y="0"/>
                          <a:chExt cx="946150" cy="3048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92100">
                                <a:moveTo>
                                  <a:pt x="787400" y="0"/>
                                </a:moveTo>
                                <a:lnTo>
                                  <a:pt x="787400" y="73025"/>
                                </a:lnTo>
                                <a:lnTo>
                                  <a:pt x="0" y="73025"/>
                                </a:lnTo>
                                <a:lnTo>
                                  <a:pt x="0" y="219075"/>
                                </a:lnTo>
                                <a:lnTo>
                                  <a:pt x="787400" y="219075"/>
                                </a:lnTo>
                                <a:lnTo>
                                  <a:pt x="787400" y="29210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92100">
                                <a:moveTo>
                                  <a:pt x="0" y="73025"/>
                                </a:moveTo>
                                <a:lnTo>
                                  <a:pt x="787400" y="73025"/>
                                </a:lnTo>
                                <a:lnTo>
                                  <a:pt x="787400" y="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292100"/>
                                </a:lnTo>
                                <a:lnTo>
                                  <a:pt x="7874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730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4pt;margin-top:52.85pt;height:24pt;width:74.5pt;mso-position-horizontal-relative:page;mso-wrap-distance-bottom:0pt;mso-wrap-distance-top:0pt;z-index:-251644928;mso-width-relative:page;mso-height-relative:page;" coordsize="946150,304800" o:gfxdata="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LHul&#10;jNoAAAALAQAADwAAAAAAAAABACAAAAAiAAAAZHJzL2Rvd25yZXYueG1sUEsBAhQAFAAAAAgAh07i&#10;QKwTALUEAwAAZwoAAA4AAAAAAAAAAQAgAAAAKQEAAGRycy9lMm9Eb2MueG1sUEsFBgAAAAAGAAYA&#10;WQEAAJ8GAAAAAA==&#10;">
                <o:lock v:ext="edit" aspectratio="f"/>
                <v:shape id="Graphic 44" o:spid="_x0000_s1026" o:spt="100" style="position:absolute;left:6350;top:6350;height:292100;width:933450;" fillcolor="#4470C4" filled="t" stroked="f" coordsize="933450,292100" o:gfxdata="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1rOa8AAAA&#10;2wAAAA8AAAAAAAAAAQAgAAAAIgAAAGRycy9kb3ducmV2LnhtbFBLAQIUABQAAAAIAIdO4kAzLwWe&#10;OwAAADkAAAAQAAAAAAAAAAEAIAAAAAsBAABkcnMvc2hhcGV4bWwueG1sUEsFBgAAAAAGAAYAWwEA&#10;ALUDAAAAAA==&#10;" path="m787400,0l787400,73025,0,73025,0,219075,787400,219075,787400,292100,933450,146050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6350;top:6350;height:292100;width:933450;" filled="f" stroked="t" coordsize="933450,292100" o:gfxdata="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NzKyvQAA&#10;ANsAAAAPAAAAAAAAAAEAIAAAACIAAABkcnMvZG93bnJldi54bWxQSwECFAAUAAAACACHTuJAMy8F&#10;njsAAAA5AAAAEAAAAAAAAAABACAAAAAMAQAAZHJzL3NoYXBleG1sLnhtbFBLBQYAAAAABgAGAFsB&#10;AAC2AwAAAAA=&#10;" path="m0,73025l787400,73025,787400,0,933450,146050,787400,292100,787400,219075,0,219075,0,730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4173220</wp:posOffset>
            </wp:positionH>
            <wp:positionV relativeFrom="paragraph">
              <wp:posOffset>130810</wp:posOffset>
            </wp:positionV>
            <wp:extent cx="2343150" cy="1676400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4A166">
      <w:pPr>
        <w:pStyle w:val="11"/>
        <w:numPr>
          <w:ilvl w:val="0"/>
          <w:numId w:val="5"/>
        </w:numPr>
        <w:tabs>
          <w:tab w:val="left" w:pos="1003"/>
        </w:tabs>
        <w:spacing w:before="201" w:after="0" w:line="278" w:lineRule="auto"/>
        <w:ind w:left="448" w:right="2798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bill_no,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bill_date,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cust_id,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item_id, price, qty_sold,Amount</w:t>
      </w:r>
    </w:p>
    <w:p w14:paraId="5529966D">
      <w:pPr>
        <w:pStyle w:val="9"/>
        <w:spacing w:before="6"/>
        <w:rPr>
          <w:b/>
          <w:sz w:val="10"/>
        </w:rPr>
      </w:pPr>
      <w:r>
        <w:rPr>
          <w:b/>
          <w:sz w:val="1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96520</wp:posOffset>
                </wp:positionV>
                <wp:extent cx="5577205" cy="249491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7205" cy="2494915"/>
                          <a:chOff x="0" y="0"/>
                          <a:chExt cx="5577205" cy="249491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237"/>
                            <a:ext cx="2120138" cy="2368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3401" y="0"/>
                            <a:ext cx="3003550" cy="2492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85950" y="911097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4950">
                                <a:moveTo>
                                  <a:pt x="530225" y="0"/>
                                </a:moveTo>
                                <a:lnTo>
                                  <a:pt x="530225" y="58800"/>
                                </a:lnTo>
                                <a:lnTo>
                                  <a:pt x="0" y="58800"/>
                                </a:lnTo>
                                <a:lnTo>
                                  <a:pt x="0" y="176275"/>
                                </a:lnTo>
                                <a:lnTo>
                                  <a:pt x="530225" y="176275"/>
                                </a:lnTo>
                                <a:lnTo>
                                  <a:pt x="530225" y="23495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85950" y="911097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4950">
                                <a:moveTo>
                                  <a:pt x="0" y="58800"/>
                                </a:moveTo>
                                <a:lnTo>
                                  <a:pt x="530225" y="58800"/>
                                </a:lnTo>
                                <a:lnTo>
                                  <a:pt x="530225" y="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234950"/>
                                </a:lnTo>
                                <a:lnTo>
                                  <a:pt x="530225" y="176275"/>
                                </a:lnTo>
                                <a:lnTo>
                                  <a:pt x="0" y="176275"/>
                                </a:lnTo>
                                <a:lnTo>
                                  <a:pt x="0" y="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.6pt;height:196.45pt;width:439.15pt;mso-position-horizontal-relative:page;mso-wrap-distance-bottom:0pt;mso-wrap-distance-top:0pt;z-index:-251643904;mso-width-relative:page;mso-height-relative:page;" coordsize="5577205,2494915" o:gfxdata="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GZS7yb0A&#10;AACnAQAAGQAAAGRycy9fcmVscy9lMm9Eb2MueG1sLnJlbHO9kMsKwjAQRfeC/xBmb9N2ISKmbkRw&#10;K/oBQzJNo82DJIr+vQFBFAR3LmeGe+5hVuubHdmVYjLeCWiqGhg56ZVxWsDxsJ0tgKWMTuHoHQm4&#10;U4J1N52s9jRiLqE0mJBYobgkYMg5LDlPciCLqfKBXLn0PlrMZYyaB5Rn1MTbup7z+M6A7oPJdkpA&#10;3KkW2OEeSvNvtu97I2nj5cWSy18quLGluwAxasoCLCmDz2VbnQJp4N8lmv9INC8J/vHe7gF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">
                <o:lock v:ext="edit" aspectratio="f"/>
                <v:shape id="Image 48" o:spid="_x0000_s1026" o:spt="75" type="#_x0000_t75" style="position:absolute;left:0;top:126237;height:2368549;width:2120138;" filled="f" o:preferrelative="t" stroked="f" coordsize="21600,21600" o:gfxdata="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ZeA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8" o:title=""/>
                  <o:lock v:ext="edit" aspectratio="f"/>
                </v:shape>
                <v:shape id="Image 49" o:spid="_x0000_s1026" o:spt="75" type="#_x0000_t75" style="position:absolute;left:2573401;top:0;height:2492248;width:3003550;" filled="f" o:preferrelative="t" stroked="f" coordsize="21600,21600" o:gfxdata="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ROp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" o:title=""/>
                  <o:lock v:ext="edit" aspectratio="f"/>
                </v:shape>
                <v:shape id="Graphic 50" o:spid="_x0000_s1026" o:spt="100" style="position:absolute;left:1885950;top:911097;height:234950;width:647700;" fillcolor="#4470C4" filled="t" stroked="f" coordsize="647700,234950" o:gfxdata="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3UBFO2AAAA2wAAAA8A&#10;AAAAAAAAAQAgAAAAIgAAAGRycy9kb3ducmV2LnhtbFBLAQIUABQAAAAIAIdO4kAzLwWeOwAAADkA&#10;AAAQAAAAAAAAAAEAIAAAAAUBAABkcnMvc2hhcGV4bWwueG1sUEsFBgAAAAAGAAYAWwEAAK8DAAAA&#10;AA==&#10;" path="m530225,0l530225,58800,0,58800,0,176275,530225,176275,530225,234950,647700,117475,5302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1885950;top:911097;height:234950;width:647700;" filled="f" stroked="t" coordsize="647700,234950" o:gfxdata="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0pgqL4A&#10;AADbAAAADwAAAAAAAAABACAAAAAiAAAAZHJzL2Rvd25yZXYueG1sUEsBAhQAFAAAAAgAh07iQDMv&#10;BZ47AAAAOQAAABAAAAAAAAAAAQAgAAAADQEAAGRycy9zaGFwZXhtbC54bWxQSwUGAAAAAAYABgBb&#10;AQAAtwMAAAAA&#10;" path="m0,58800l530225,58800,530225,0,647700,117475,530225,234950,530225,176275,0,176275,0,588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FBB7B6">
      <w:pPr>
        <w:pStyle w:val="11"/>
        <w:numPr>
          <w:ilvl w:val="0"/>
          <w:numId w:val="5"/>
        </w:numPr>
        <w:tabs>
          <w:tab w:val="left" w:pos="746"/>
        </w:tabs>
        <w:spacing w:before="221" w:after="32" w:line="240" w:lineRule="auto"/>
        <w:ind w:left="746" w:right="0" w:hanging="298"/>
        <w:jc w:val="left"/>
        <w:rPr>
          <w:b/>
          <w:sz w:val="22"/>
        </w:rPr>
      </w:pP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sales 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week</w:t>
      </w:r>
    </w:p>
    <w:p w14:paraId="700DAC77">
      <w:pPr>
        <w:spacing w:line="240" w:lineRule="auto"/>
        <w:ind w:left="541" w:right="0" w:firstLine="0"/>
        <w:jc w:val="left"/>
        <w:rPr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inline distT="0" distB="0" distL="0" distR="0">
                <wp:extent cx="3350895" cy="2808605"/>
                <wp:effectExtent l="0" t="0" r="1904" b="1269"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0895" cy="2808605"/>
                          <a:chOff x="0" y="0"/>
                          <a:chExt cx="3350895" cy="280860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19" cy="2808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398141" y="2069719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85750">
                                <a:moveTo>
                                  <a:pt x="803275" y="0"/>
                                </a:moveTo>
                                <a:lnTo>
                                  <a:pt x="803275" y="71500"/>
                                </a:lnTo>
                                <a:lnTo>
                                  <a:pt x="0" y="71500"/>
                                </a:lnTo>
                                <a:lnTo>
                                  <a:pt x="0" y="214375"/>
                                </a:lnTo>
                                <a:lnTo>
                                  <a:pt x="803275" y="214375"/>
                                </a:lnTo>
                                <a:lnTo>
                                  <a:pt x="803275" y="285749"/>
                                </a:lnTo>
                                <a:lnTo>
                                  <a:pt x="946150" y="142874"/>
                                </a:lnTo>
                                <a:lnTo>
                                  <a:pt x="803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98141" y="2069719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85750">
                                <a:moveTo>
                                  <a:pt x="0" y="71500"/>
                                </a:moveTo>
                                <a:lnTo>
                                  <a:pt x="803275" y="71500"/>
                                </a:lnTo>
                                <a:lnTo>
                                  <a:pt x="803275" y="0"/>
                                </a:lnTo>
                                <a:lnTo>
                                  <a:pt x="946150" y="142874"/>
                                </a:lnTo>
                                <a:lnTo>
                                  <a:pt x="803275" y="285749"/>
                                </a:lnTo>
                                <a:lnTo>
                                  <a:pt x="803275" y="214375"/>
                                </a:lnTo>
                                <a:lnTo>
                                  <a:pt x="0" y="214375"/>
                                </a:lnTo>
                                <a:lnTo>
                                  <a:pt x="0" y="71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1.15pt;width:263.85pt;" coordsize="3350895,2808605" o:gfxdata="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">
                <o:lock v:ext="edit" aspectratio="f"/>
                <v:shape id="Image 53" o:spid="_x0000_s1026" o:spt="75" type="#_x0000_t75" style="position:absolute;left:0;top:0;height:2808351;width:2476119;" filled="f" o:preferrelative="t" stroked="f" coordsize="21600,21600" o:gfxdata="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JN7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" o:title=""/>
                  <o:lock v:ext="edit" aspectratio="f"/>
                </v:shape>
                <v:shape id="Graphic 54" o:spid="_x0000_s1026" o:spt="100" style="position:absolute;left:2398141;top:2069719;height:285750;width:946150;" fillcolor="#4470C4" filled="t" stroked="f" coordsize="946150,285750" o:gfxdata="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P53&#10;6cEAAADbAAAADwAAAAAAAAABACAAAAAiAAAAZHJzL2Rvd25yZXYueG1sUEsBAhQAFAAAAAgAh07i&#10;QDMvBZ47AAAAOQAAABAAAAAAAAAAAQAgAAAAEAEAAGRycy9zaGFwZXhtbC54bWxQSwUGAAAAAAYA&#10;BgBbAQAAugMAAAAA&#10;" path="m803275,0l803275,71500,0,71500,0,214375,803275,214375,803275,285749,946150,142874,8032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2398141;top:2069719;height:285750;width:946150;" filled="f" stroked="t" coordsize="946150,285750" o:gfxdata="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JkA7sAAADb&#10;AAAADwAAAAAAAAABACAAAAAiAAAAZHJzL2Rvd25yZXYueG1sUEsBAhQAFAAAAAgAh07iQDMvBZ47&#10;AAAAOQAAABAAAAAAAAAAAQAgAAAACgEAAGRycy9zaGFwZXhtbC54bWxQSwUGAAAAAAYABgBbAQAA&#10;tAMAAAAA&#10;" path="m0,71500l803275,71500,803275,0,946150,142874,803275,285749,803275,214375,0,214375,0,715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67"/>
          <w:position w:val="2"/>
          <w:sz w:val="20"/>
        </w:rPr>
        <w:t xml:space="preserve"> </w:t>
      </w:r>
      <w:r>
        <w:rPr>
          <w:spacing w:val="67"/>
          <w:sz w:val="20"/>
        </w:rPr>
        <w:drawing>
          <wp:inline distT="0" distB="0" distL="0" distR="0">
            <wp:extent cx="2103120" cy="1410335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702" cy="141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C05F">
      <w:pPr>
        <w:spacing w:after="0" w:line="240" w:lineRule="auto"/>
        <w:jc w:val="left"/>
        <w:rPr>
          <w:sz w:val="20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52B7F91E">
      <w:pPr>
        <w:spacing w:before="6"/>
        <w:ind w:left="0" w:right="85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Experiment: </w:t>
      </w:r>
      <w:r>
        <w:rPr>
          <w:b/>
          <w:spacing w:val="-10"/>
          <w:sz w:val="32"/>
        </w:rPr>
        <w:t>4</w:t>
      </w:r>
    </w:p>
    <w:p w14:paraId="2C7B002D">
      <w:pPr>
        <w:spacing w:before="220"/>
        <w:ind w:left="448" w:right="0" w:firstLine="0"/>
        <w:jc w:val="left"/>
        <w:rPr>
          <w:sz w:val="24"/>
        </w:rPr>
      </w:pPr>
      <w:r>
        <w:rPr>
          <w:sz w:val="24"/>
        </w:rPr>
        <w:t>Question:</w:t>
      </w:r>
      <w:r>
        <w:rPr>
          <w:spacing w:val="-21"/>
          <w:sz w:val="24"/>
        </w:rPr>
        <w:t xml:space="preserve"> </w:t>
      </w:r>
      <w:r>
        <w:rPr>
          <w:sz w:val="24"/>
        </w:rPr>
        <w:t>Consider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table:</w:t>
      </w:r>
      <w:r>
        <w:rPr>
          <w:spacing w:val="-13"/>
          <w:sz w:val="24"/>
        </w:rPr>
        <w:t xml:space="preserve"> </w:t>
      </w:r>
      <w:r>
        <w:rPr>
          <w:sz w:val="24"/>
        </w:rPr>
        <w:t>Table: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(ID,Name)</w:t>
      </w:r>
    </w:p>
    <w:p w14:paraId="2E12B7F6">
      <w:pPr>
        <w:pStyle w:val="9"/>
        <w:spacing w:before="10"/>
        <w:rPr>
          <w:sz w:val="16"/>
        </w:rPr>
      </w:pPr>
      <w:r>
        <w:rPr>
          <w:sz w:val="16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688975</wp:posOffset>
            </wp:positionH>
            <wp:positionV relativeFrom="paragraph">
              <wp:posOffset>146685</wp:posOffset>
            </wp:positionV>
            <wp:extent cx="2247265" cy="3371850"/>
            <wp:effectExtent l="0" t="0" r="0" b="0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476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3009900</wp:posOffset>
                </wp:positionH>
                <wp:positionV relativeFrom="paragraph">
                  <wp:posOffset>1556385</wp:posOffset>
                </wp:positionV>
                <wp:extent cx="1073150" cy="336550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150" cy="336550"/>
                          <a:chOff x="0" y="0"/>
                          <a:chExt cx="1073150" cy="3365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350" y="6350"/>
                            <a:ext cx="1060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0" h="323850">
                                <a:moveTo>
                                  <a:pt x="898525" y="0"/>
                                </a:moveTo>
                                <a:lnTo>
                                  <a:pt x="898525" y="81025"/>
                                </a:lnTo>
                                <a:lnTo>
                                  <a:pt x="0" y="81025"/>
                                </a:lnTo>
                                <a:lnTo>
                                  <a:pt x="0" y="242950"/>
                                </a:lnTo>
                                <a:lnTo>
                                  <a:pt x="898525" y="242950"/>
                                </a:lnTo>
                                <a:lnTo>
                                  <a:pt x="898525" y="323850"/>
                                </a:lnTo>
                                <a:lnTo>
                                  <a:pt x="1060450" y="161925"/>
                                </a:lnTo>
                                <a:lnTo>
                                  <a:pt x="898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1060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0" h="323850">
                                <a:moveTo>
                                  <a:pt x="0" y="81025"/>
                                </a:moveTo>
                                <a:lnTo>
                                  <a:pt x="898525" y="81025"/>
                                </a:lnTo>
                                <a:lnTo>
                                  <a:pt x="898525" y="0"/>
                                </a:lnTo>
                                <a:lnTo>
                                  <a:pt x="1060450" y="161925"/>
                                </a:lnTo>
                                <a:lnTo>
                                  <a:pt x="898525" y="323850"/>
                                </a:lnTo>
                                <a:lnTo>
                                  <a:pt x="898525" y="242950"/>
                                </a:lnTo>
                                <a:lnTo>
                                  <a:pt x="0" y="242950"/>
                                </a:lnTo>
                                <a:lnTo>
                                  <a:pt x="0" y="810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7pt;margin-top:122.55pt;height:26.5pt;width:84.5pt;mso-position-horizontal-relative:page;mso-wrap-distance-bottom:0pt;mso-wrap-distance-top:0pt;z-index:-251642880;mso-width-relative:page;mso-height-relative:page;" coordsize="1073150,336550" o:gfxdata="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ET8S7XbAAAACwEAAA8AAAAAAAAAAQAgAAAAIgAAAGRycy9kb3ducmV2LnhtbFBLAQIUABQAAAAI&#10;AIdO4kAyJnqhBwMAAG8KAAAOAAAAAAAAAAEAIAAAACoBAABkcnMvZTJvRG9jLnhtbFBLBQYAAAAA&#10;BgAGAFkBAACjBgAAAAA=&#10;">
                <o:lock v:ext="edit" aspectratio="f"/>
                <v:shape id="Graphic 59" o:spid="_x0000_s1026" o:spt="100" style="position:absolute;left:6350;top:6350;height:323850;width:1060450;" fillcolor="#4470C4" filled="t" stroked="f" coordsize="1060450,323850" o:gfxdata="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xFr74A&#10;AADbAAAADwAAAAAAAAABACAAAAAiAAAAZHJzL2Rvd25yZXYueG1sUEsBAhQAFAAAAAgAh07iQDMv&#10;BZ47AAAAOQAAABAAAAAAAAAAAQAgAAAADQEAAGRycy9zaGFwZXhtbC54bWxQSwUGAAAAAAYABgBb&#10;AQAAtwMAAAAA&#10;" path="m898525,0l898525,81025,0,81025,0,242950,898525,242950,898525,323850,1060450,161925,8985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6350;top:6350;height:323850;width:1060450;" filled="f" stroked="t" coordsize="1060450,323850" o:gfxdata="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WCZrrgAAADbAAAA&#10;DwAAAAAAAAABACAAAAAiAAAAZHJzL2Rvd25yZXYueG1sUEsBAhQAFAAAAAgAh07iQDMvBZ47AAAA&#10;OQAAABAAAAAAAAAAAQAgAAAABwEAAGRycy9zaGFwZXhtbC54bWxQSwUGAAAAAAYABgBbAQAAsQMA&#10;AAAA&#10;" path="m0,81025l898525,81025,898525,0,1060450,161925,898525,323850,898525,242950,0,242950,0,810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6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4415790</wp:posOffset>
            </wp:positionH>
            <wp:positionV relativeFrom="paragraph">
              <wp:posOffset>146050</wp:posOffset>
            </wp:positionV>
            <wp:extent cx="2094865" cy="3143250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077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9F7DF">
      <w:pPr>
        <w:pStyle w:val="9"/>
        <w:rPr>
          <w:sz w:val="24"/>
        </w:rPr>
      </w:pPr>
    </w:p>
    <w:p w14:paraId="4B152EF4">
      <w:pPr>
        <w:pStyle w:val="9"/>
        <w:spacing w:before="142"/>
        <w:rPr>
          <w:sz w:val="24"/>
        </w:rPr>
      </w:pPr>
    </w:p>
    <w:p w14:paraId="3B6BD847">
      <w:pPr>
        <w:pStyle w:val="11"/>
        <w:numPr>
          <w:ilvl w:val="0"/>
          <w:numId w:val="6"/>
        </w:numPr>
        <w:tabs>
          <w:tab w:val="left" w:pos="627"/>
        </w:tabs>
        <w:spacing w:before="0" w:after="0" w:line="240" w:lineRule="auto"/>
        <w:ind w:left="627" w:right="0" w:hanging="179"/>
        <w:jc w:val="left"/>
        <w:rPr>
          <w:sz w:val="24"/>
        </w:rPr>
      </w:pPr>
      <w:r>
        <w:rPr>
          <w:sz w:val="24"/>
        </w:rPr>
        <w:t>SET</w:t>
      </w:r>
      <w:r>
        <w:rPr>
          <w:spacing w:val="-14"/>
          <w:sz w:val="24"/>
        </w:rPr>
        <w:t xml:space="preserve"> </w:t>
      </w:r>
      <w:r>
        <w:rPr>
          <w:sz w:val="24"/>
        </w:rPr>
        <w:t>AUTOCOMMIT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0;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TRANSACTION;</w:t>
      </w:r>
    </w:p>
    <w:p w14:paraId="047ADF9B">
      <w:pPr>
        <w:pStyle w:val="9"/>
        <w:spacing w:before="6"/>
        <w:rPr>
          <w:sz w:val="14"/>
        </w:rPr>
      </w:pPr>
      <w:r>
        <w:rPr>
          <w:sz w:val="14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1123950</wp:posOffset>
            </wp:positionH>
            <wp:positionV relativeFrom="paragraph">
              <wp:posOffset>127635</wp:posOffset>
            </wp:positionV>
            <wp:extent cx="2737485" cy="61912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35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F38E5">
      <w:pPr>
        <w:pStyle w:val="9"/>
        <w:rPr>
          <w:sz w:val="24"/>
        </w:rPr>
      </w:pPr>
    </w:p>
    <w:p w14:paraId="71C213C5">
      <w:pPr>
        <w:pStyle w:val="9"/>
        <w:spacing w:before="195"/>
        <w:rPr>
          <w:sz w:val="24"/>
        </w:rPr>
      </w:pPr>
    </w:p>
    <w:p w14:paraId="033BC03C">
      <w:pPr>
        <w:pStyle w:val="11"/>
        <w:numPr>
          <w:ilvl w:val="0"/>
          <w:numId w:val="6"/>
        </w:numPr>
        <w:tabs>
          <w:tab w:val="left" w:pos="627"/>
        </w:tabs>
        <w:spacing w:before="1" w:after="0" w:line="240" w:lineRule="auto"/>
        <w:ind w:left="627" w:right="0" w:hanging="179"/>
        <w:jc w:val="left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INTO class</w:t>
      </w:r>
      <w:r>
        <w:rPr>
          <w:sz w:val="24"/>
        </w:rPr>
        <w:t xml:space="preserve"> </w:t>
      </w:r>
      <w:r>
        <w:rPr>
          <w:spacing w:val="-2"/>
          <w:sz w:val="24"/>
        </w:rPr>
        <w:t>VALUES (11,’Rahul’);</w:t>
      </w:r>
    </w:p>
    <w:p w14:paraId="7A475266">
      <w:pPr>
        <w:pStyle w:val="9"/>
        <w:spacing w:before="9"/>
        <w:rPr>
          <w:sz w:val="3"/>
        </w:rPr>
      </w:pPr>
      <w:r>
        <w:rPr>
          <w:sz w:val="3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1013460</wp:posOffset>
            </wp:positionH>
            <wp:positionV relativeFrom="paragraph">
              <wp:posOffset>953770</wp:posOffset>
            </wp:positionV>
            <wp:extent cx="2103755" cy="43815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628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3343275</wp:posOffset>
                </wp:positionH>
                <wp:positionV relativeFrom="paragraph">
                  <wp:posOffset>953135</wp:posOffset>
                </wp:positionV>
                <wp:extent cx="736600" cy="27940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279400"/>
                          <a:chOff x="0" y="0"/>
                          <a:chExt cx="736600" cy="2794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350" y="6350"/>
                            <a:ext cx="723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66700">
                                <a:moveTo>
                                  <a:pt x="590550" y="0"/>
                                </a:moveTo>
                                <a:lnTo>
                                  <a:pt x="590550" y="66674"/>
                                </a:lnTo>
                                <a:lnTo>
                                  <a:pt x="0" y="66674"/>
                                </a:lnTo>
                                <a:lnTo>
                                  <a:pt x="0" y="200024"/>
                                </a:lnTo>
                                <a:lnTo>
                                  <a:pt x="590550" y="200024"/>
                                </a:lnTo>
                                <a:lnTo>
                                  <a:pt x="590550" y="266699"/>
                                </a:lnTo>
                                <a:lnTo>
                                  <a:pt x="723900" y="133349"/>
                                </a:lnTo>
                                <a:lnTo>
                                  <a:pt x="59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7239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66700">
                                <a:moveTo>
                                  <a:pt x="0" y="66674"/>
                                </a:moveTo>
                                <a:lnTo>
                                  <a:pt x="590550" y="66674"/>
                                </a:lnTo>
                                <a:lnTo>
                                  <a:pt x="590550" y="0"/>
                                </a:lnTo>
                                <a:lnTo>
                                  <a:pt x="723900" y="133349"/>
                                </a:lnTo>
                                <a:lnTo>
                                  <a:pt x="590550" y="266699"/>
                                </a:lnTo>
                                <a:lnTo>
                                  <a:pt x="590550" y="200024"/>
                                </a:lnTo>
                                <a:lnTo>
                                  <a:pt x="0" y="200024"/>
                                </a:lnTo>
                                <a:lnTo>
                                  <a:pt x="0" y="666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3.25pt;margin-top:75.05pt;height:22pt;width:58pt;mso-position-horizontal-relative:page;mso-wrap-distance-bottom:0pt;mso-wrap-distance-top:0pt;z-index:-251640832;mso-width-relative:page;mso-height-relative:page;" coordsize="736600,279400" o:gfxdata="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wZIvRNoAAAALAQAA&#10;DwAAAAAAAAABACAAAAAiAAAAZHJzL2Rvd25yZXYueG1sUEsBAhQAFAAAAAgAh07iQNdh6Ab7AgAA&#10;ZwoAAA4AAAAAAAAAAQAgAAAAKQEAAGRycy9lMm9Eb2MueG1sUEsFBgAAAAAGAAYAWQEAAJYGAAAA&#10;AA==&#10;">
                <o:lock v:ext="edit" aspectratio="f"/>
                <v:shape id="Graphic 65" o:spid="_x0000_s1026" o:spt="100" style="position:absolute;left:6350;top:6350;height:266700;width:723900;" fillcolor="#4470C4" filled="t" stroked="f" coordsize="723900,266700" o:gfxdata="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IbpYvQAA&#10;ANsAAAAPAAAAAAAAAAEAIAAAACIAAABkcnMvZG93bnJldi54bWxQSwECFAAUAAAACACHTuJAMy8F&#10;njsAAAA5AAAAEAAAAAAAAAABACAAAAAMAQAAZHJzL3NoYXBleG1sLnhtbFBLBQYAAAAABgAGAFsB&#10;AAC2AwAAAAA=&#10;" path="m590550,0l590550,66674,0,66674,0,200024,590550,200024,590550,266699,723900,133349,5905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6350;top:6350;height:266700;width:723900;" filled="f" stroked="t" coordsize="723900,266700" o:gfxdata="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3/47sAAADb&#10;AAAADwAAAAAAAAABACAAAAAiAAAAZHJzL2Rvd25yZXYueG1sUEsBAhQAFAAAAAgAh07iQDMvBZ47&#10;AAAAOQAAABAAAAAAAAAAAQAgAAAACgEAAGRycy9zaGFwZXhtbC54bWxQSwUGAAAAAAYABgBbAQAA&#10;tAMAAAAA&#10;" path="m0,66674l590550,66674,590550,0,723900,133349,590550,266699,590550,200024,0,200024,0,66674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3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4571365</wp:posOffset>
            </wp:positionH>
            <wp:positionV relativeFrom="paragraph">
              <wp:posOffset>43815</wp:posOffset>
            </wp:positionV>
            <wp:extent cx="2566670" cy="2566670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987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FACA7">
      <w:pPr>
        <w:pStyle w:val="9"/>
        <w:spacing w:after="0"/>
        <w:rPr>
          <w:sz w:val="3"/>
        </w:rPr>
        <w:sectPr>
          <w:pgSz w:w="11910" w:h="16840"/>
          <w:pgMar w:top="1420" w:right="425" w:bottom="280" w:left="992" w:header="720" w:footer="720" w:gutter="0"/>
          <w:cols w:space="720" w:num="1"/>
        </w:sectPr>
      </w:pPr>
    </w:p>
    <w:p w14:paraId="676BDAAD">
      <w:pPr>
        <w:pStyle w:val="11"/>
        <w:numPr>
          <w:ilvl w:val="0"/>
          <w:numId w:val="6"/>
        </w:numPr>
        <w:tabs>
          <w:tab w:val="left" w:pos="627"/>
        </w:tabs>
        <w:spacing w:before="22" w:after="0" w:line="240" w:lineRule="auto"/>
        <w:ind w:left="627" w:right="0" w:hanging="179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965200</wp:posOffset>
            </wp:positionH>
            <wp:positionV relativeFrom="paragraph">
              <wp:posOffset>892175</wp:posOffset>
            </wp:positionV>
            <wp:extent cx="2308225" cy="74485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520" cy="7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3446145</wp:posOffset>
                </wp:positionH>
                <wp:positionV relativeFrom="paragraph">
                  <wp:posOffset>1195705</wp:posOffset>
                </wp:positionV>
                <wp:extent cx="641350" cy="254000"/>
                <wp:effectExtent l="0" t="0" r="0" b="0"/>
                <wp:wrapTopAndBottom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254000"/>
                          <a:chOff x="0" y="0"/>
                          <a:chExt cx="641350" cy="2540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6286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41300">
                                <a:moveTo>
                                  <a:pt x="508000" y="0"/>
                                </a:moveTo>
                                <a:lnTo>
                                  <a:pt x="508000" y="60325"/>
                                </a:lnTo>
                                <a:lnTo>
                                  <a:pt x="0" y="60325"/>
                                </a:lnTo>
                                <a:lnTo>
                                  <a:pt x="0" y="180975"/>
                                </a:lnTo>
                                <a:lnTo>
                                  <a:pt x="508000" y="180975"/>
                                </a:lnTo>
                                <a:lnTo>
                                  <a:pt x="508000" y="241300"/>
                                </a:lnTo>
                                <a:lnTo>
                                  <a:pt x="628650" y="120650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50" y="6350"/>
                            <a:ext cx="6286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41300">
                                <a:moveTo>
                                  <a:pt x="0" y="60325"/>
                                </a:moveTo>
                                <a:lnTo>
                                  <a:pt x="508000" y="60325"/>
                                </a:lnTo>
                                <a:lnTo>
                                  <a:pt x="508000" y="0"/>
                                </a:lnTo>
                                <a:lnTo>
                                  <a:pt x="628650" y="120650"/>
                                </a:lnTo>
                                <a:lnTo>
                                  <a:pt x="508000" y="241300"/>
                                </a:lnTo>
                                <a:lnTo>
                                  <a:pt x="5080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60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1.35pt;margin-top:94.15pt;height:20pt;width:50.5pt;mso-position-horizontal-relative:page;mso-wrap-distance-bottom:0pt;mso-wrap-distance-top:0pt;z-index:-251638784;mso-width-relative:page;mso-height-relative:page;" coordsize="641350,254000" o:gfxdata="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AFfAAz2gAAAAsBAAAP&#10;AAAAAAAAAAEAIAAAACIAAABkcnMvZG93bnJldi54bWxQSwECFAAUAAAACACHTuJAIi0a9voCAABn&#10;CgAADgAAAAAAAAABACAAAAApAQAAZHJzL2Uyb0RvYy54bWxQSwUGAAAAAAYABgBZAQAAlQYAAAAA&#10;">
                <o:lock v:ext="edit" aspectratio="f"/>
                <v:shape id="Graphic 70" o:spid="_x0000_s1026" o:spt="100" style="position:absolute;left:6350;top:6350;height:241300;width:628650;" fillcolor="#4470C4" filled="t" stroked="f" coordsize="628650,241300" o:gfxdata="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Mh5GtwAAANsAAAAP&#10;AAAAAAAAAAEAIAAAACIAAABkcnMvZG93bnJldi54bWxQSwECFAAUAAAACACHTuJAMy8FnjsAAAA5&#10;AAAAEAAAAAAAAAABACAAAAAGAQAAZHJzL3NoYXBleG1sLnhtbFBLBQYAAAAABgAGAFsBAACwAwAA&#10;AAA=&#10;" path="m508000,0l508000,60325,0,60325,0,180975,508000,180975,508000,241300,628650,120650,50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6350;top:6350;height:241300;width:628650;" filled="f" stroked="t" coordsize="628650,241300" o:gfxdata="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gUwvQAA&#10;ANsAAAAPAAAAAAAAAAEAIAAAACIAAABkcnMvZG93bnJldi54bWxQSwECFAAUAAAACACHTuJAMy8F&#10;njsAAAA5AAAAEAAAAAAAAAABACAAAAAMAQAAZHJzL3NoYXBleG1sLnhtbFBLBQYAAAAABgAGAFsB&#10;AAC2AwAAAAA=&#10;" path="m0,60325l508000,60325,508000,0,628650,120650,508000,241300,508000,180975,0,180975,0,603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4432300</wp:posOffset>
            </wp:positionH>
            <wp:positionV relativeFrom="paragraph">
              <wp:posOffset>208915</wp:posOffset>
            </wp:positionV>
            <wp:extent cx="2641600" cy="245745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409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‘Abhijeet’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9"/>
          <w:sz w:val="24"/>
        </w:rPr>
        <w:t xml:space="preserve"> </w:t>
      </w:r>
      <w:r>
        <w:rPr>
          <w:sz w:val="24"/>
        </w:rPr>
        <w:t>id=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‘5’;</w:t>
      </w:r>
    </w:p>
    <w:p w14:paraId="480EDAA8">
      <w:pPr>
        <w:pStyle w:val="9"/>
        <w:spacing w:before="111"/>
        <w:rPr>
          <w:sz w:val="24"/>
        </w:rPr>
      </w:pPr>
    </w:p>
    <w:p w14:paraId="7E1DCB52">
      <w:pPr>
        <w:pStyle w:val="11"/>
        <w:numPr>
          <w:ilvl w:val="0"/>
          <w:numId w:val="6"/>
        </w:numPr>
        <w:tabs>
          <w:tab w:val="left" w:pos="682"/>
        </w:tabs>
        <w:spacing w:before="0" w:after="0" w:line="240" w:lineRule="auto"/>
        <w:ind w:left="682" w:right="0" w:hanging="234"/>
        <w:jc w:val="left"/>
        <w:rPr>
          <w:sz w:val="24"/>
        </w:rPr>
      </w:pPr>
      <w:r>
        <w:rPr>
          <w:spacing w:val="-2"/>
          <w:sz w:val="24"/>
        </w:rPr>
        <w:t>SAVEPOINT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A:</w:t>
      </w:r>
    </w:p>
    <w:p w14:paraId="5817F314">
      <w:pPr>
        <w:pStyle w:val="9"/>
        <w:spacing w:before="7"/>
        <w:rPr>
          <w:sz w:val="14"/>
        </w:rPr>
      </w:pPr>
      <w:r>
        <w:rPr>
          <w:sz w:val="14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2553335" cy="34290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61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64EF3">
      <w:pPr>
        <w:pStyle w:val="11"/>
        <w:numPr>
          <w:ilvl w:val="0"/>
          <w:numId w:val="6"/>
        </w:numPr>
        <w:tabs>
          <w:tab w:val="left" w:pos="682"/>
        </w:tabs>
        <w:spacing w:before="210" w:after="0" w:line="240" w:lineRule="auto"/>
        <w:ind w:left="682" w:right="0" w:hanging="234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class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z w:val="24"/>
        </w:rPr>
        <w:t>(12,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‘Chris’);</w:t>
      </w:r>
    </w:p>
    <w:p w14:paraId="6408882F">
      <w:pPr>
        <w:pStyle w:val="9"/>
        <w:spacing w:before="6"/>
        <w:rPr>
          <w:sz w:val="14"/>
        </w:rPr>
      </w:pPr>
      <w:r>
        <w:rPr>
          <w:sz w:val="14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868680</wp:posOffset>
            </wp:positionH>
            <wp:positionV relativeFrom="paragraph">
              <wp:posOffset>1057275</wp:posOffset>
            </wp:positionV>
            <wp:extent cx="2103755" cy="428625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68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3195955</wp:posOffset>
                </wp:positionH>
                <wp:positionV relativeFrom="paragraph">
                  <wp:posOffset>1138555</wp:posOffset>
                </wp:positionV>
                <wp:extent cx="1003300" cy="273050"/>
                <wp:effectExtent l="0" t="0" r="0" b="0"/>
                <wp:wrapTopAndBottom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3300" cy="273050"/>
                          <a:chOff x="0" y="0"/>
                          <a:chExt cx="1003300" cy="2730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0" y="6350"/>
                            <a:ext cx="9906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60350">
                                <a:moveTo>
                                  <a:pt x="860425" y="0"/>
                                </a:moveTo>
                                <a:lnTo>
                                  <a:pt x="860425" y="65150"/>
                                </a:lnTo>
                                <a:lnTo>
                                  <a:pt x="0" y="65150"/>
                                </a:lnTo>
                                <a:lnTo>
                                  <a:pt x="0" y="195325"/>
                                </a:lnTo>
                                <a:lnTo>
                                  <a:pt x="860425" y="195325"/>
                                </a:lnTo>
                                <a:lnTo>
                                  <a:pt x="860425" y="260350"/>
                                </a:lnTo>
                                <a:lnTo>
                                  <a:pt x="990600" y="130175"/>
                                </a:lnTo>
                                <a:lnTo>
                                  <a:pt x="86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9906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60350">
                                <a:moveTo>
                                  <a:pt x="0" y="65150"/>
                                </a:moveTo>
                                <a:lnTo>
                                  <a:pt x="860425" y="65150"/>
                                </a:lnTo>
                                <a:lnTo>
                                  <a:pt x="860425" y="0"/>
                                </a:lnTo>
                                <a:lnTo>
                                  <a:pt x="990600" y="130175"/>
                                </a:lnTo>
                                <a:lnTo>
                                  <a:pt x="860425" y="260350"/>
                                </a:lnTo>
                                <a:lnTo>
                                  <a:pt x="860425" y="195325"/>
                                </a:lnTo>
                                <a:lnTo>
                                  <a:pt x="0" y="195325"/>
                                </a:lnTo>
                                <a:lnTo>
                                  <a:pt x="0" y="651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1.65pt;margin-top:89.65pt;height:21.5pt;width:79pt;mso-position-horizontal-relative:page;mso-wrap-distance-bottom:0pt;mso-wrap-distance-top:0pt;z-index:-251636736;mso-width-relative:page;mso-height-relative:page;" coordsize="1003300,273050" o:gfxdata="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eBJ4wdoAAAALAQAADwAAAAAAAAABACAAAAAiAAAAZHJzL2Rvd25yZXYueG1sUEsBAhQAFAAAAAgA&#10;h07iQAO1BGwHAwAAaQoAAA4AAAAAAAAAAQAgAAAAKQEAAGRycy9lMm9Eb2MueG1sUEsFBgAAAAAG&#10;AAYAWQEAAKIGAAAAAA==&#10;">
                <o:lock v:ext="edit" aspectratio="f"/>
                <v:shape id="Graphic 76" o:spid="_x0000_s1026" o:spt="100" style="position:absolute;left:6350;top:6350;height:260350;width:990600;" fillcolor="#4470C4" filled="t" stroked="f" coordsize="990600,260350" o:gfxdata="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b3IlvQAA&#10;ANsAAAAPAAAAAAAAAAEAIAAAACIAAABkcnMvZG93bnJldi54bWxQSwECFAAUAAAACACHTuJAMy8F&#10;njsAAAA5AAAAEAAAAAAAAAABACAAAAAMAQAAZHJzL3NoYXBleG1sLnhtbFBLBQYAAAAABgAGAFsB&#10;AAC2AwAAAAA=&#10;" path="m860425,0l860425,65150,0,65150,0,195325,860425,195325,860425,260350,990600,130175,8604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6350;top:6350;height:260350;width:990600;" filled="f" stroked="t" coordsize="990600,260350" o:gfxdata="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n1Dq8AAAA&#10;2wAAAA8AAAAAAAAAAQAgAAAAIgAAAGRycy9kb3ducmV2LnhtbFBLAQIUABQAAAAIAIdO4kAzLwWe&#10;OwAAADkAAAAQAAAAAAAAAAEAIAAAAAsBAABkcnMvc2hhcGV4bWwueG1sUEsFBgAAAAAGAAYAWwEA&#10;ALUDAAAAAA==&#10;" path="m0,65150l860425,65150,860425,0,990600,130175,860425,260350,860425,195325,0,195325,0,6515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4476115</wp:posOffset>
            </wp:positionH>
            <wp:positionV relativeFrom="paragraph">
              <wp:posOffset>127000</wp:posOffset>
            </wp:positionV>
            <wp:extent cx="1922780" cy="2385695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629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FBBA7">
      <w:pPr>
        <w:pStyle w:val="11"/>
        <w:numPr>
          <w:ilvl w:val="0"/>
          <w:numId w:val="6"/>
        </w:numPr>
        <w:tabs>
          <w:tab w:val="left" w:pos="682"/>
        </w:tabs>
        <w:spacing w:before="235" w:after="0" w:line="240" w:lineRule="auto"/>
        <w:ind w:left="682" w:right="0" w:hanging="234"/>
        <w:jc w:val="left"/>
        <w:rPr>
          <w:sz w:val="24"/>
        </w:rPr>
      </w:pPr>
      <w:r>
        <w:rPr>
          <w:spacing w:val="-2"/>
          <w:sz w:val="24"/>
        </w:rPr>
        <w:t>SAVEPOINT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B;</w:t>
      </w:r>
    </w:p>
    <w:p w14:paraId="1DFAE0C6">
      <w:pPr>
        <w:pStyle w:val="9"/>
        <w:spacing w:before="110"/>
        <w:rPr>
          <w:sz w:val="20"/>
        </w:rPr>
      </w:pPr>
      <w:r>
        <w:rPr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1133475</wp:posOffset>
            </wp:positionH>
            <wp:positionV relativeFrom="paragraph">
              <wp:posOffset>240030</wp:posOffset>
            </wp:positionV>
            <wp:extent cx="1944370" cy="102235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160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871C7">
      <w:pPr>
        <w:pStyle w:val="9"/>
        <w:spacing w:before="10"/>
        <w:rPr>
          <w:sz w:val="24"/>
        </w:rPr>
      </w:pPr>
    </w:p>
    <w:p w14:paraId="346FBF99">
      <w:pPr>
        <w:pStyle w:val="11"/>
        <w:numPr>
          <w:ilvl w:val="0"/>
          <w:numId w:val="6"/>
        </w:numPr>
        <w:tabs>
          <w:tab w:val="left" w:pos="682"/>
        </w:tabs>
        <w:spacing w:before="1" w:after="0" w:line="240" w:lineRule="auto"/>
        <w:ind w:left="682" w:right="0" w:hanging="234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class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z w:val="24"/>
        </w:rPr>
        <w:t>(13,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‘Bravo’);</w:t>
      </w:r>
    </w:p>
    <w:p w14:paraId="5919E075">
      <w:pPr>
        <w:pStyle w:val="9"/>
        <w:spacing w:before="9"/>
        <w:rPr>
          <w:sz w:val="17"/>
        </w:rPr>
      </w:pPr>
      <w:r>
        <w:rPr>
          <w:sz w:val="17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868680</wp:posOffset>
            </wp:positionH>
            <wp:positionV relativeFrom="paragraph">
              <wp:posOffset>832485</wp:posOffset>
            </wp:positionV>
            <wp:extent cx="2451100" cy="714375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3575050</wp:posOffset>
                </wp:positionH>
                <wp:positionV relativeFrom="paragraph">
                  <wp:posOffset>1043305</wp:posOffset>
                </wp:positionV>
                <wp:extent cx="908050" cy="279400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050" cy="279400"/>
                          <a:chOff x="0" y="0"/>
                          <a:chExt cx="908050" cy="2794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6350" y="6350"/>
                            <a:ext cx="895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66700">
                                <a:moveTo>
                                  <a:pt x="762000" y="0"/>
                                </a:moveTo>
                                <a:lnTo>
                                  <a:pt x="762000" y="66636"/>
                                </a:lnTo>
                                <a:lnTo>
                                  <a:pt x="0" y="66636"/>
                                </a:lnTo>
                                <a:lnTo>
                                  <a:pt x="0" y="199986"/>
                                </a:lnTo>
                                <a:lnTo>
                                  <a:pt x="762000" y="199986"/>
                                </a:lnTo>
                                <a:lnTo>
                                  <a:pt x="762000" y="266661"/>
                                </a:lnTo>
                                <a:lnTo>
                                  <a:pt x="895350" y="133311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50" y="6350"/>
                            <a:ext cx="895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66700">
                                <a:moveTo>
                                  <a:pt x="0" y="66636"/>
                                </a:moveTo>
                                <a:lnTo>
                                  <a:pt x="762000" y="66636"/>
                                </a:lnTo>
                                <a:lnTo>
                                  <a:pt x="762000" y="0"/>
                                </a:lnTo>
                                <a:lnTo>
                                  <a:pt x="895350" y="133311"/>
                                </a:lnTo>
                                <a:lnTo>
                                  <a:pt x="762000" y="266661"/>
                                </a:lnTo>
                                <a:lnTo>
                                  <a:pt x="762000" y="199986"/>
                                </a:lnTo>
                                <a:lnTo>
                                  <a:pt x="0" y="199986"/>
                                </a:lnTo>
                                <a:lnTo>
                                  <a:pt x="0" y="666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1.5pt;margin-top:82.15pt;height:22pt;width:71.5pt;mso-position-horizontal-relative:page;mso-wrap-distance-bottom:0pt;mso-wrap-distance-top:0pt;z-index:-251634688;mso-width-relative:page;mso-height-relative:page;" coordsize="908050,279400" o:gfxdata="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rKJon2wAAAAsB&#10;AAAPAAAAAAAAAAEAIAAAACIAAABkcnMvZG93bnJldi54bWxQSwECFAAUAAAACACHTuJAa9YwffwC&#10;AABnCgAADgAAAAAAAAABACAAAAAqAQAAZHJzL2Uyb0RvYy54bWxQSwUGAAAAAAYABgBZAQAAmAYA&#10;AAAA&#10;">
                <o:lock v:ext="edit" aspectratio="f"/>
                <v:shape id="Graphic 82" o:spid="_x0000_s1026" o:spt="100" style="position:absolute;left:6350;top:6350;height:266700;width:895350;" fillcolor="#4470C4" filled="t" stroked="f" coordsize="895350,266700" o:gfxdata="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wLXSvQAA&#10;ANsAAAAPAAAAAAAAAAEAIAAAACIAAABkcnMvZG93bnJldi54bWxQSwECFAAUAAAACACHTuJAMy8F&#10;njsAAAA5AAAAEAAAAAAAAAABACAAAAAMAQAAZHJzL3NoYXBleG1sLnhtbFBLBQYAAAAABgAGAFsB&#10;AAC2AwAAAAA=&#10;" path="m762000,0l762000,66636,0,66636,0,199986,762000,199986,762000,266661,895350,133311,762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6350;top:6350;height:266700;width:895350;" filled="f" stroked="t" coordsize="895350,266700" o:gfxdata="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y718L4A&#10;AADbAAAADwAAAAAAAAABACAAAAAiAAAAZHJzL2Rvd25yZXYueG1sUEsBAhQAFAAAAAgAh07iQDMv&#10;BZ47AAAAOQAAABAAAAAAAAAAAQAgAAAADQEAAGRycy9zaGFwZXhtbC54bWxQSwUGAAAAAAYABgBb&#10;AQAAtwMAAAAA&#10;" path="m0,66636l762000,66636,762000,0,895350,133311,762000,266661,762000,199986,0,199986,0,66636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7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4743450</wp:posOffset>
            </wp:positionH>
            <wp:positionV relativeFrom="paragraph">
              <wp:posOffset>152400</wp:posOffset>
            </wp:positionV>
            <wp:extent cx="1809115" cy="1995170"/>
            <wp:effectExtent l="0" t="0" r="0" b="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368" cy="199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0102C">
      <w:pPr>
        <w:pStyle w:val="9"/>
        <w:spacing w:after="0"/>
        <w:rPr>
          <w:sz w:val="17"/>
        </w:rPr>
        <w:sectPr>
          <w:pgSz w:w="11910" w:h="16840"/>
          <w:pgMar w:top="1400" w:right="425" w:bottom="0" w:left="992" w:header="720" w:footer="720" w:gutter="0"/>
          <w:cols w:space="720" w:num="1"/>
        </w:sectPr>
      </w:pPr>
    </w:p>
    <w:p w14:paraId="550E4D20">
      <w:pPr>
        <w:pStyle w:val="11"/>
        <w:numPr>
          <w:ilvl w:val="0"/>
          <w:numId w:val="6"/>
        </w:numPr>
        <w:tabs>
          <w:tab w:val="left" w:pos="627"/>
        </w:tabs>
        <w:spacing w:before="22" w:after="0" w:line="240" w:lineRule="auto"/>
        <w:ind w:left="627" w:right="0" w:hanging="179"/>
        <w:jc w:val="left"/>
        <w:rPr>
          <w:sz w:val="24"/>
        </w:rPr>
      </w:pPr>
      <w:r>
        <w:rPr>
          <w:spacing w:val="-2"/>
          <w:sz w:val="24"/>
        </w:rPr>
        <w:t>SAVEPOINT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C;</w:t>
      </w:r>
    </w:p>
    <w:p w14:paraId="77A78715">
      <w:pPr>
        <w:pStyle w:val="9"/>
        <w:spacing w:before="11"/>
        <w:rPr>
          <w:sz w:val="14"/>
        </w:rPr>
      </w:pPr>
      <w:r>
        <w:rPr>
          <w:sz w:val="14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130810</wp:posOffset>
            </wp:positionV>
            <wp:extent cx="2324100" cy="266700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22184">
      <w:pPr>
        <w:pStyle w:val="11"/>
        <w:numPr>
          <w:ilvl w:val="0"/>
          <w:numId w:val="6"/>
        </w:numPr>
        <w:tabs>
          <w:tab w:val="left" w:pos="682"/>
        </w:tabs>
        <w:spacing w:before="266" w:after="0" w:line="240" w:lineRule="auto"/>
        <w:ind w:left="682" w:right="0" w:hanging="234"/>
        <w:jc w:val="left"/>
        <w:rPr>
          <w:sz w:val="24"/>
        </w:rPr>
      </w:pPr>
      <w:r>
        <w:rPr>
          <w:sz w:val="24"/>
        </w:rPr>
        <w:t>ROLLBACK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B;</w:t>
      </w:r>
    </w:p>
    <w:p w14:paraId="09A4B4E2">
      <w:pPr>
        <w:pStyle w:val="9"/>
        <w:spacing w:before="8"/>
        <w:rPr>
          <w:sz w:val="14"/>
        </w:rPr>
      </w:pPr>
      <w:r>
        <w:rPr>
          <w:sz w:val="14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981710</wp:posOffset>
            </wp:positionV>
            <wp:extent cx="2133600" cy="304800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3441700</wp:posOffset>
                </wp:positionH>
                <wp:positionV relativeFrom="paragraph">
                  <wp:posOffset>978535</wp:posOffset>
                </wp:positionV>
                <wp:extent cx="908050" cy="304800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050" cy="304800"/>
                          <a:chOff x="0" y="0"/>
                          <a:chExt cx="908050" cy="3048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350" y="6350"/>
                            <a:ext cx="8953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92100">
                                <a:moveTo>
                                  <a:pt x="749300" y="0"/>
                                </a:moveTo>
                                <a:lnTo>
                                  <a:pt x="749300" y="73025"/>
                                </a:lnTo>
                                <a:lnTo>
                                  <a:pt x="0" y="73025"/>
                                </a:lnTo>
                                <a:lnTo>
                                  <a:pt x="0" y="219075"/>
                                </a:lnTo>
                                <a:lnTo>
                                  <a:pt x="749300" y="219075"/>
                                </a:lnTo>
                                <a:lnTo>
                                  <a:pt x="749300" y="292100"/>
                                </a:lnTo>
                                <a:lnTo>
                                  <a:pt x="895350" y="146050"/>
                                </a:lnTo>
                                <a:lnTo>
                                  <a:pt x="74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50" y="6350"/>
                            <a:ext cx="8953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92100">
                                <a:moveTo>
                                  <a:pt x="0" y="73025"/>
                                </a:moveTo>
                                <a:lnTo>
                                  <a:pt x="749300" y="73025"/>
                                </a:lnTo>
                                <a:lnTo>
                                  <a:pt x="749300" y="0"/>
                                </a:lnTo>
                                <a:lnTo>
                                  <a:pt x="895350" y="146050"/>
                                </a:lnTo>
                                <a:lnTo>
                                  <a:pt x="749300" y="292100"/>
                                </a:lnTo>
                                <a:lnTo>
                                  <a:pt x="7493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730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1pt;margin-top:77.05pt;height:24pt;width:71.5pt;mso-position-horizontal-relative:page;mso-wrap-distance-bottom:0pt;mso-wrap-distance-top:0pt;z-index:-251632640;mso-width-relative:page;mso-height-relative:page;" coordsize="908050,304800" o:gfxdata="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B9bKM&#10;2gAAAAsBAAAPAAAAAAAAAAEAIAAAACIAAABkcnMvZG93bnJldi54bWxQSwECFAAUAAAACACHTuJA&#10;etAxYAMDAABnCgAADgAAAAAAAAABACAAAAApAQAAZHJzL2Uyb0RvYy54bWxQSwUGAAAAAAYABgBZ&#10;AQAAngYAAAAA&#10;">
                <o:lock v:ext="edit" aspectratio="f"/>
                <v:shape id="Graphic 88" o:spid="_x0000_s1026" o:spt="100" style="position:absolute;left:6350;top:6350;height:292100;width:895350;" fillcolor="#4470C4" filled="t" stroked="f" coordsize="895350,292100" o:gfxdata="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7LEkGtwAAANsAAAAP&#10;AAAAAAAAAAEAIAAAACIAAABkcnMvZG93bnJldi54bWxQSwECFAAUAAAACACHTuJAMy8FnjsAAAA5&#10;AAAAEAAAAAAAAAABACAAAAAGAQAAZHJzL3NoYXBleG1sLnhtbFBLBQYAAAAABgAGAFsBAACwAwAA&#10;AAA=&#10;" path="m749300,0l749300,73025,0,73025,0,219075,749300,219075,749300,292100,895350,146050,749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6350;top:6350;height:292100;width:895350;" filled="f" stroked="t" coordsize="895350,292100" o:gfxdata="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YlGK8AAAA&#10;2wAAAA8AAAAAAAAAAQAgAAAAIgAAAGRycy9kb3ducmV2LnhtbFBLAQIUABQAAAAIAIdO4kAzLwWe&#10;OwAAADkAAAAQAAAAAAAAAAEAIAAAAAsBAABkcnMvc2hhcGV4bWwueG1sUEsFBgAAAAAGAAYAWwEA&#10;ALUDAAAAAA==&#10;" path="m0,73025l749300,73025,749300,0,895350,146050,749300,292100,749300,219075,0,219075,0,730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14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4585970</wp:posOffset>
            </wp:positionH>
            <wp:positionV relativeFrom="paragraph">
              <wp:posOffset>128905</wp:posOffset>
            </wp:positionV>
            <wp:extent cx="2268220" cy="2295525"/>
            <wp:effectExtent l="0" t="0" r="0" b="0"/>
            <wp:wrapTopAndBottom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8D201">
      <w:pPr>
        <w:pStyle w:val="11"/>
        <w:numPr>
          <w:ilvl w:val="0"/>
          <w:numId w:val="6"/>
        </w:numPr>
        <w:tabs>
          <w:tab w:val="left" w:pos="747"/>
        </w:tabs>
        <w:spacing w:before="220" w:after="0" w:line="240" w:lineRule="auto"/>
        <w:ind w:left="747" w:right="0" w:hanging="299"/>
        <w:jc w:val="left"/>
        <w:rPr>
          <w:sz w:val="24"/>
        </w:rPr>
      </w:pPr>
      <w:r>
        <w:rPr>
          <w:sz w:val="24"/>
        </w:rPr>
        <w:t>ROLLBACK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A;</w:t>
      </w:r>
    </w:p>
    <w:p w14:paraId="401F7B4B">
      <w:pPr>
        <w:pStyle w:val="9"/>
        <w:spacing w:before="1"/>
        <w:rPr>
          <w:sz w:val="5"/>
        </w:rPr>
      </w:pPr>
      <w:r>
        <w:rPr>
          <w:sz w:val="5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984885</wp:posOffset>
            </wp:positionH>
            <wp:positionV relativeFrom="paragraph">
              <wp:posOffset>886460</wp:posOffset>
            </wp:positionV>
            <wp:extent cx="2210435" cy="752475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17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3302000</wp:posOffset>
                </wp:positionH>
                <wp:positionV relativeFrom="paragraph">
                  <wp:posOffset>1130300</wp:posOffset>
                </wp:positionV>
                <wp:extent cx="1130300" cy="330200"/>
                <wp:effectExtent l="0" t="0" r="0" b="0"/>
                <wp:wrapTopAndBottom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0" cy="330200"/>
                          <a:chOff x="0" y="0"/>
                          <a:chExt cx="1130300" cy="3302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6350" y="6350"/>
                            <a:ext cx="1117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317500">
                                <a:moveTo>
                                  <a:pt x="958850" y="0"/>
                                </a:moveTo>
                                <a:lnTo>
                                  <a:pt x="95885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0" y="238125"/>
                                </a:lnTo>
                                <a:lnTo>
                                  <a:pt x="958850" y="238125"/>
                                </a:lnTo>
                                <a:lnTo>
                                  <a:pt x="958850" y="317500"/>
                                </a:lnTo>
                                <a:lnTo>
                                  <a:pt x="1117600" y="158750"/>
                                </a:lnTo>
                                <a:lnTo>
                                  <a:pt x="95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50" y="6350"/>
                            <a:ext cx="1117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317500">
                                <a:moveTo>
                                  <a:pt x="0" y="79375"/>
                                </a:moveTo>
                                <a:lnTo>
                                  <a:pt x="958850" y="79375"/>
                                </a:lnTo>
                                <a:lnTo>
                                  <a:pt x="958850" y="0"/>
                                </a:lnTo>
                                <a:lnTo>
                                  <a:pt x="1117600" y="158750"/>
                                </a:lnTo>
                                <a:lnTo>
                                  <a:pt x="958850" y="317500"/>
                                </a:lnTo>
                                <a:lnTo>
                                  <a:pt x="958850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793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0pt;margin-top:89pt;height:26pt;width:89pt;mso-position-horizontal-relative:page;mso-wrap-distance-bottom:0pt;mso-wrap-distance-top:0pt;z-index:-251631616;mso-width-relative:page;mso-height-relative:page;" coordsize="1130300,330200" o:gfxdata="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7ZzDi2AAAAAsBAAAPAAAA&#10;AAAAAAEAIAAAACIAAABkcnMvZG93bnJldi54bWxQSwECFAAUAAAACACHTuJAtcqkzPkCAABvCgAA&#10;DgAAAAAAAAABACAAAAAnAQAAZHJzL2Uyb0RvYy54bWxQSwUGAAAAAAYABgBZAQAAkgYAAAAA&#10;">
                <o:lock v:ext="edit" aspectratio="f"/>
                <v:shape id="Graphic 93" o:spid="_x0000_s1026" o:spt="100" style="position:absolute;left:6350;top:6350;height:317500;width:1117600;" fillcolor="#4470C4" filled="t" stroked="f" coordsize="1117600,317500" o:gfxdata="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zBsdugAAANsA&#10;AAAPAAAAAAAAAAEAIAAAACIAAABkcnMvZG93bnJldi54bWxQSwECFAAUAAAACACHTuJAMy8FnjsA&#10;AAA5AAAAEAAAAAAAAAABACAAAAAJAQAAZHJzL3NoYXBleG1sLnhtbFBLBQYAAAAABgAGAFsBAACz&#10;AwAAAAA=&#10;" path="m958850,0l958850,79375,0,79375,0,238125,958850,238125,958850,317500,1117600,158750,95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6350;top:6350;height:317500;width:1117600;" filled="f" stroked="t" coordsize="1117600,317500" o:gfxdata="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GLdW8AAAA&#10;2wAAAA8AAAAAAAAAAQAgAAAAIgAAAGRycy9kb3ducmV2LnhtbFBLAQIUABQAAAAIAIdO4kAzLwWe&#10;OwAAADkAAAAQAAAAAAAAAAEAIAAAAAsBAABkcnMvc2hhcGV4bWwueG1sUEsFBgAAAAAGAAYAWwEA&#10;ALUDAAAAAA==&#10;" path="m0,79375l958850,79375,958850,0,1117600,158750,958850,317500,958850,238125,0,238125,0,7937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5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4585970</wp:posOffset>
            </wp:positionH>
            <wp:positionV relativeFrom="paragraph">
              <wp:posOffset>54610</wp:posOffset>
            </wp:positionV>
            <wp:extent cx="2687320" cy="2509520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570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8B713">
      <w:pPr>
        <w:pStyle w:val="9"/>
        <w:spacing w:before="96"/>
        <w:rPr>
          <w:sz w:val="24"/>
        </w:rPr>
      </w:pPr>
    </w:p>
    <w:p w14:paraId="4A012F75">
      <w:pPr>
        <w:pStyle w:val="11"/>
        <w:numPr>
          <w:ilvl w:val="0"/>
          <w:numId w:val="6"/>
        </w:numPr>
        <w:tabs>
          <w:tab w:val="left" w:pos="802"/>
        </w:tabs>
        <w:spacing w:before="1" w:after="0" w:line="240" w:lineRule="auto"/>
        <w:ind w:left="802" w:right="0" w:hanging="354"/>
        <w:jc w:val="left"/>
        <w:rPr>
          <w:sz w:val="24"/>
        </w:rPr>
      </w:pPr>
      <w:r>
        <w:rPr>
          <w:spacing w:val="-2"/>
          <w:sz w:val="24"/>
        </w:rPr>
        <w:t>COMMIT;</w:t>
      </w:r>
    </w:p>
    <w:p w14:paraId="0F688817">
      <w:pPr>
        <w:pStyle w:val="9"/>
        <w:spacing w:before="81"/>
        <w:rPr>
          <w:sz w:val="20"/>
        </w:rPr>
      </w:pPr>
      <w:r>
        <w:rPr>
          <w:sz w:val="20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221615</wp:posOffset>
            </wp:positionV>
            <wp:extent cx="1457325" cy="161925"/>
            <wp:effectExtent l="0" t="0" r="0" b="0"/>
            <wp:wrapTopAndBottom/>
            <wp:docPr id="96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4A36D">
      <w:pPr>
        <w:pStyle w:val="9"/>
        <w:spacing w:after="0"/>
        <w:rPr>
          <w:sz w:val="20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46E8822A">
      <w:pPr>
        <w:spacing w:before="6"/>
        <w:ind w:left="385" w:right="853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Experiment: </w:t>
      </w:r>
      <w:r>
        <w:rPr>
          <w:b/>
          <w:spacing w:val="-5"/>
          <w:sz w:val="32"/>
        </w:rPr>
        <w:t>4.2</w:t>
      </w:r>
    </w:p>
    <w:p w14:paraId="61268230">
      <w:pPr>
        <w:spacing w:before="225" w:after="57" w:line="410" w:lineRule="auto"/>
        <w:ind w:left="448" w:right="4974" w:firstLine="0"/>
        <w:jc w:val="left"/>
        <w:rPr>
          <w:b/>
          <w:sz w:val="24"/>
        </w:rPr>
      </w:pPr>
      <w:r>
        <w:rPr>
          <w:b/>
          <w:sz w:val="24"/>
        </w:rPr>
        <w:t>Consider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ACCOUNT_TXN Acc_ID Holder_Name Balance</w:t>
      </w:r>
    </w:p>
    <w:tbl>
      <w:tblPr>
        <w:tblStyle w:val="8"/>
        <w:tblW w:w="0" w:type="auto"/>
        <w:tblInd w:w="4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3"/>
        <w:gridCol w:w="1610"/>
        <w:gridCol w:w="991"/>
      </w:tblGrid>
      <w:tr w14:paraId="6BEB9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853" w:type="dxa"/>
          </w:tcPr>
          <w:p w14:paraId="68659FA8">
            <w:pPr>
              <w:pStyle w:val="12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101</w:t>
            </w:r>
          </w:p>
        </w:tc>
        <w:tc>
          <w:tcPr>
            <w:tcW w:w="1610" w:type="dxa"/>
          </w:tcPr>
          <w:p w14:paraId="2AB848F5">
            <w:pPr>
              <w:pStyle w:val="12"/>
              <w:spacing w:line="244" w:lineRule="exact"/>
              <w:ind w:left="4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Aman</w:t>
            </w:r>
          </w:p>
        </w:tc>
        <w:tc>
          <w:tcPr>
            <w:tcW w:w="991" w:type="dxa"/>
          </w:tcPr>
          <w:p w14:paraId="452AD885">
            <w:pPr>
              <w:pStyle w:val="12"/>
              <w:spacing w:line="244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5000</w:t>
            </w:r>
          </w:p>
        </w:tc>
      </w:tr>
      <w:tr w14:paraId="5A079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53" w:type="dxa"/>
          </w:tcPr>
          <w:p w14:paraId="446F7BE9">
            <w:pPr>
              <w:pStyle w:val="12"/>
              <w:spacing w:before="74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102</w:t>
            </w:r>
          </w:p>
        </w:tc>
        <w:tc>
          <w:tcPr>
            <w:tcW w:w="1610" w:type="dxa"/>
          </w:tcPr>
          <w:p w14:paraId="49BE4E15">
            <w:pPr>
              <w:pStyle w:val="12"/>
              <w:spacing w:before="74"/>
              <w:ind w:left="4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Bhavna</w:t>
            </w:r>
          </w:p>
        </w:tc>
        <w:tc>
          <w:tcPr>
            <w:tcW w:w="991" w:type="dxa"/>
          </w:tcPr>
          <w:p w14:paraId="01033A39">
            <w:pPr>
              <w:pStyle w:val="12"/>
              <w:spacing w:before="74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7000</w:t>
            </w:r>
          </w:p>
        </w:tc>
      </w:tr>
      <w:tr w14:paraId="52735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853" w:type="dxa"/>
          </w:tcPr>
          <w:p w14:paraId="60267004">
            <w:pPr>
              <w:pStyle w:val="12"/>
              <w:spacing w:before="74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103</w:t>
            </w:r>
          </w:p>
        </w:tc>
        <w:tc>
          <w:tcPr>
            <w:tcW w:w="1610" w:type="dxa"/>
          </w:tcPr>
          <w:p w14:paraId="5BAF6368">
            <w:pPr>
              <w:pStyle w:val="12"/>
              <w:spacing w:before="74" w:line="269" w:lineRule="exact"/>
              <w:ind w:left="4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Chirag</w:t>
            </w:r>
          </w:p>
        </w:tc>
        <w:tc>
          <w:tcPr>
            <w:tcW w:w="991" w:type="dxa"/>
          </w:tcPr>
          <w:p w14:paraId="5B87F2D5">
            <w:pPr>
              <w:pStyle w:val="12"/>
              <w:spacing w:before="74" w:line="269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6000</w:t>
            </w:r>
          </w:p>
        </w:tc>
      </w:tr>
    </w:tbl>
    <w:p w14:paraId="415B4E90">
      <w:pPr>
        <w:pStyle w:val="9"/>
        <w:spacing w:before="1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1007110</wp:posOffset>
            </wp:positionH>
            <wp:positionV relativeFrom="paragraph">
              <wp:posOffset>180975</wp:posOffset>
            </wp:positionV>
            <wp:extent cx="2146935" cy="1774190"/>
            <wp:effectExtent l="0" t="0" r="0" b="0"/>
            <wp:wrapTopAndBottom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065" cy="1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4184015</wp:posOffset>
            </wp:positionH>
            <wp:positionV relativeFrom="paragraph">
              <wp:posOffset>767715</wp:posOffset>
            </wp:positionV>
            <wp:extent cx="2228850" cy="1209675"/>
            <wp:effectExtent l="0" t="0" r="0" b="0"/>
            <wp:wrapTopAndBottom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46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0A30C">
      <w:pPr>
        <w:spacing w:before="229" w:line="278" w:lineRule="auto"/>
        <w:ind w:left="448" w:right="1631" w:firstLine="0"/>
        <w:jc w:val="left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TCL-based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SELECT </w:t>
      </w:r>
      <w:r>
        <w:rPr>
          <w:b/>
          <w:spacing w:val="-2"/>
          <w:sz w:val="24"/>
        </w:rPr>
        <w:t>statement:</w:t>
      </w:r>
    </w:p>
    <w:p w14:paraId="4C9C276F">
      <w:pPr>
        <w:pStyle w:val="11"/>
        <w:numPr>
          <w:ilvl w:val="0"/>
          <w:numId w:val="7"/>
        </w:numPr>
        <w:tabs>
          <w:tab w:val="left" w:pos="627"/>
        </w:tabs>
        <w:spacing w:before="155" w:after="0" w:line="240" w:lineRule="auto"/>
        <w:ind w:left="627" w:right="0" w:hanging="179"/>
        <w:jc w:val="left"/>
        <w:rPr>
          <w:b/>
          <w:sz w:val="24"/>
        </w:rPr>
      </w:pPr>
      <w:r>
        <w:rPr>
          <w:b/>
          <w:spacing w:val="-2"/>
          <w:sz w:val="24"/>
        </w:rPr>
        <w:t>INSERT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INTO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ACCOUNT_TXN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VALUES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(104,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'Diya',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4000);</w:t>
      </w:r>
    </w:p>
    <w:p w14:paraId="190A8CFC">
      <w:pPr>
        <w:pStyle w:val="9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992505</wp:posOffset>
            </wp:positionH>
            <wp:positionV relativeFrom="paragraph">
              <wp:posOffset>280035</wp:posOffset>
            </wp:positionV>
            <wp:extent cx="1896110" cy="857250"/>
            <wp:effectExtent l="0" t="0" r="0" b="0"/>
            <wp:wrapTopAndBottom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22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3825875</wp:posOffset>
            </wp:positionH>
            <wp:positionV relativeFrom="paragraph">
              <wp:posOffset>128270</wp:posOffset>
            </wp:positionV>
            <wp:extent cx="2777490" cy="1001395"/>
            <wp:effectExtent l="0" t="0" r="0" b="0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375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78564">
      <w:pPr>
        <w:pStyle w:val="6"/>
        <w:numPr>
          <w:ilvl w:val="0"/>
          <w:numId w:val="7"/>
        </w:numPr>
        <w:tabs>
          <w:tab w:val="left" w:pos="627"/>
        </w:tabs>
        <w:spacing w:before="212" w:after="0" w:line="240" w:lineRule="auto"/>
        <w:ind w:left="627" w:right="0" w:hanging="179"/>
        <w:jc w:val="left"/>
      </w:pPr>
      <w:bookmarkStart w:id="4" w:name="2. SAVEPOINT S1"/>
      <w:bookmarkEnd w:id="4"/>
      <w:r>
        <w:rPr>
          <w:spacing w:val="-2"/>
        </w:rPr>
        <w:t>SAVEPOINT</w:t>
      </w:r>
      <w:r>
        <w:rPr>
          <w:spacing w:val="-9"/>
        </w:rPr>
        <w:t xml:space="preserve"> </w:t>
      </w:r>
      <w:r>
        <w:rPr>
          <w:spacing w:val="-5"/>
        </w:rPr>
        <w:t>S1</w:t>
      </w:r>
    </w:p>
    <w:p w14:paraId="4189EAD1">
      <w:pPr>
        <w:pStyle w:val="9"/>
        <w:spacing w:before="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1152525</wp:posOffset>
            </wp:positionH>
            <wp:positionV relativeFrom="paragraph">
              <wp:posOffset>175895</wp:posOffset>
            </wp:positionV>
            <wp:extent cx="2618105" cy="440055"/>
            <wp:effectExtent l="0" t="0" r="0" b="0"/>
            <wp:wrapTopAndBottom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898" cy="43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9476D">
      <w:pPr>
        <w:pStyle w:val="11"/>
        <w:numPr>
          <w:ilvl w:val="0"/>
          <w:numId w:val="7"/>
        </w:numPr>
        <w:tabs>
          <w:tab w:val="left" w:pos="682"/>
        </w:tabs>
        <w:spacing w:before="252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1500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101</w:t>
      </w:r>
    </w:p>
    <w:p w14:paraId="064D329F">
      <w:pPr>
        <w:pStyle w:val="9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1021080</wp:posOffset>
            </wp:positionH>
            <wp:positionV relativeFrom="paragraph">
              <wp:posOffset>127000</wp:posOffset>
            </wp:positionV>
            <wp:extent cx="5505450" cy="428625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141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684530</wp:posOffset>
            </wp:positionV>
            <wp:extent cx="3411220" cy="994410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092" cy="994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40D8B">
      <w:pPr>
        <w:pStyle w:val="9"/>
        <w:spacing w:before="8"/>
        <w:rPr>
          <w:b/>
          <w:sz w:val="14"/>
        </w:rPr>
      </w:pPr>
    </w:p>
    <w:p w14:paraId="5D44101B">
      <w:pPr>
        <w:pStyle w:val="9"/>
        <w:spacing w:after="0"/>
        <w:rPr>
          <w:b/>
          <w:sz w:val="14"/>
        </w:rPr>
        <w:sectPr>
          <w:pgSz w:w="11910" w:h="16840"/>
          <w:pgMar w:top="1420" w:right="425" w:bottom="280" w:left="992" w:header="720" w:footer="720" w:gutter="0"/>
          <w:cols w:space="720" w:num="1"/>
        </w:sectPr>
      </w:pPr>
    </w:p>
    <w:p w14:paraId="2B4E8EB7">
      <w:pPr>
        <w:pStyle w:val="11"/>
        <w:numPr>
          <w:ilvl w:val="0"/>
          <w:numId w:val="7"/>
        </w:numPr>
        <w:tabs>
          <w:tab w:val="left" w:pos="682"/>
        </w:tabs>
        <w:spacing w:before="22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1000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102</w:t>
      </w:r>
    </w:p>
    <w:p w14:paraId="45009122">
      <w:pPr>
        <w:pStyle w:val="9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763895" cy="500380"/>
            <wp:effectExtent l="0" t="0" r="0" b="0"/>
            <wp:wrapTopAndBottom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44" cy="50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759460</wp:posOffset>
            </wp:positionV>
            <wp:extent cx="4303395" cy="850265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148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B1F62">
      <w:pPr>
        <w:pStyle w:val="9"/>
        <w:spacing w:before="6"/>
        <w:rPr>
          <w:b/>
          <w:sz w:val="14"/>
        </w:rPr>
      </w:pPr>
    </w:p>
    <w:p w14:paraId="1B8A9EE9">
      <w:pPr>
        <w:pStyle w:val="6"/>
        <w:numPr>
          <w:ilvl w:val="0"/>
          <w:numId w:val="7"/>
        </w:numPr>
        <w:tabs>
          <w:tab w:val="left" w:pos="682"/>
        </w:tabs>
        <w:spacing w:before="198" w:after="0" w:line="240" w:lineRule="auto"/>
        <w:ind w:left="682" w:right="0" w:hanging="234"/>
        <w:jc w:val="left"/>
      </w:pPr>
      <w:bookmarkStart w:id="5" w:name="5. SAVEPOINT S2;"/>
      <w:bookmarkEnd w:id="5"/>
      <w:r>
        <w:rPr>
          <w:spacing w:val="-2"/>
        </w:rPr>
        <w:t>SAVEPOINT</w:t>
      </w:r>
      <w:r>
        <w:rPr>
          <w:spacing w:val="-4"/>
        </w:rPr>
        <w:t xml:space="preserve"> </w:t>
      </w:r>
      <w:r>
        <w:rPr>
          <w:spacing w:val="-5"/>
        </w:rPr>
        <w:t>S2;</w:t>
      </w:r>
    </w:p>
    <w:p w14:paraId="648FBD9B">
      <w:pPr>
        <w:pStyle w:val="9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1113155</wp:posOffset>
            </wp:positionH>
            <wp:positionV relativeFrom="paragraph">
              <wp:posOffset>198755</wp:posOffset>
            </wp:positionV>
            <wp:extent cx="2042795" cy="85090"/>
            <wp:effectExtent l="0" t="0" r="0" b="0"/>
            <wp:wrapTopAndBottom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77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FA653">
      <w:pPr>
        <w:pStyle w:val="9"/>
        <w:rPr>
          <w:b/>
          <w:sz w:val="24"/>
        </w:rPr>
      </w:pPr>
    </w:p>
    <w:p w14:paraId="52BF981A">
      <w:pPr>
        <w:pStyle w:val="11"/>
        <w:numPr>
          <w:ilvl w:val="0"/>
          <w:numId w:val="7"/>
        </w:numPr>
        <w:tabs>
          <w:tab w:val="left" w:pos="682"/>
        </w:tabs>
        <w:spacing w:before="0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103</w:t>
      </w:r>
    </w:p>
    <w:p w14:paraId="05A33137">
      <w:pPr>
        <w:pStyle w:val="9"/>
        <w:spacing w:before="4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196215</wp:posOffset>
            </wp:positionV>
            <wp:extent cx="5257800" cy="466725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794385</wp:posOffset>
            </wp:positionV>
            <wp:extent cx="3427095" cy="765810"/>
            <wp:effectExtent l="0" t="0" r="0" b="0"/>
            <wp:wrapTopAndBottom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151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7039F">
      <w:pPr>
        <w:pStyle w:val="9"/>
        <w:spacing w:before="12"/>
        <w:rPr>
          <w:b/>
          <w:sz w:val="14"/>
        </w:rPr>
      </w:pPr>
    </w:p>
    <w:p w14:paraId="3ECD1B87">
      <w:pPr>
        <w:pStyle w:val="11"/>
        <w:numPr>
          <w:ilvl w:val="0"/>
          <w:numId w:val="7"/>
        </w:numPr>
        <w:tabs>
          <w:tab w:val="left" w:pos="682"/>
        </w:tabs>
        <w:spacing w:before="216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(105,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'Eshan',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3000);</w:t>
      </w:r>
    </w:p>
    <w:p w14:paraId="0F68A6B1">
      <w:pPr>
        <w:pStyle w:val="9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1003300</wp:posOffset>
            </wp:positionH>
            <wp:positionV relativeFrom="paragraph">
              <wp:posOffset>209550</wp:posOffset>
            </wp:positionV>
            <wp:extent cx="2184400" cy="1292225"/>
            <wp:effectExtent l="0" t="0" r="0" b="0"/>
            <wp:wrapTopAndBottom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194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3883025</wp:posOffset>
            </wp:positionH>
            <wp:positionV relativeFrom="paragraph">
              <wp:posOffset>127000</wp:posOffset>
            </wp:positionV>
            <wp:extent cx="2492375" cy="1383030"/>
            <wp:effectExtent l="0" t="0" r="0" b="0"/>
            <wp:wrapTopAndBottom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508" cy="138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B6142">
      <w:pPr>
        <w:pStyle w:val="6"/>
        <w:numPr>
          <w:ilvl w:val="0"/>
          <w:numId w:val="7"/>
        </w:numPr>
        <w:tabs>
          <w:tab w:val="left" w:pos="627"/>
        </w:tabs>
        <w:spacing w:before="204" w:after="0" w:line="240" w:lineRule="auto"/>
        <w:ind w:left="627" w:right="0" w:hanging="179"/>
        <w:jc w:val="left"/>
      </w:pPr>
      <w:bookmarkStart w:id="6" w:name="8. SAVEPOINT S3"/>
      <w:bookmarkEnd w:id="6"/>
      <w:r>
        <w:rPr>
          <w:spacing w:val="-2"/>
        </w:rPr>
        <w:t>SAVEPOINT</w:t>
      </w:r>
      <w:r>
        <w:rPr>
          <w:spacing w:val="-9"/>
        </w:rPr>
        <w:t xml:space="preserve"> </w:t>
      </w:r>
      <w:r>
        <w:rPr>
          <w:spacing w:val="-5"/>
        </w:rPr>
        <w:t>S3</w:t>
      </w:r>
    </w:p>
    <w:p w14:paraId="1AB74A21">
      <w:pPr>
        <w:pStyle w:val="9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1075055</wp:posOffset>
            </wp:positionH>
            <wp:positionV relativeFrom="paragraph">
              <wp:posOffset>183515</wp:posOffset>
            </wp:positionV>
            <wp:extent cx="2248535" cy="138430"/>
            <wp:effectExtent l="0" t="0" r="0" b="0"/>
            <wp:wrapTopAndBottom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47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A5B65">
      <w:pPr>
        <w:pStyle w:val="11"/>
        <w:numPr>
          <w:ilvl w:val="0"/>
          <w:numId w:val="7"/>
        </w:numPr>
        <w:tabs>
          <w:tab w:val="left" w:pos="682"/>
        </w:tabs>
        <w:spacing w:before="214" w:after="0" w:line="240" w:lineRule="auto"/>
        <w:ind w:left="682" w:right="0" w:hanging="234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Holder_Name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'Bhavna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Sharma'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102;</w:t>
      </w:r>
    </w:p>
    <w:p w14:paraId="430A6E10">
      <w:pPr>
        <w:pStyle w:val="9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1025525</wp:posOffset>
            </wp:positionH>
            <wp:positionV relativeFrom="paragraph">
              <wp:posOffset>125730</wp:posOffset>
            </wp:positionV>
            <wp:extent cx="5487670" cy="427355"/>
            <wp:effectExtent l="0" t="0" r="0" b="0"/>
            <wp:wrapTopAndBottom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437" cy="42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612140</wp:posOffset>
            </wp:positionV>
            <wp:extent cx="1878330" cy="1095375"/>
            <wp:effectExtent l="0" t="0" r="0" b="0"/>
            <wp:wrapTopAndBottom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148" cy="109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30410">
      <w:pPr>
        <w:pStyle w:val="9"/>
        <w:spacing w:before="8"/>
        <w:rPr>
          <w:b/>
          <w:sz w:val="5"/>
        </w:rPr>
      </w:pPr>
    </w:p>
    <w:p w14:paraId="67E40B73">
      <w:pPr>
        <w:pStyle w:val="9"/>
        <w:spacing w:after="0"/>
        <w:rPr>
          <w:b/>
          <w:sz w:val="5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4EADA9D9">
      <w:pPr>
        <w:pStyle w:val="6"/>
        <w:numPr>
          <w:ilvl w:val="0"/>
          <w:numId w:val="8"/>
        </w:numPr>
        <w:tabs>
          <w:tab w:val="left" w:pos="746"/>
        </w:tabs>
        <w:spacing w:before="22" w:after="0" w:line="240" w:lineRule="auto"/>
        <w:ind w:left="746" w:right="0" w:hanging="298"/>
        <w:jc w:val="left"/>
      </w:pPr>
      <w:bookmarkStart w:id="7" w:name="11. ROLLBACK TO S2;"/>
      <w:bookmarkEnd w:id="7"/>
      <w:r>
        <w:t>ROLLBACK</w:t>
      </w:r>
      <w:r>
        <w:rPr>
          <w:spacing w:val="-1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S2;</w:t>
      </w:r>
    </w:p>
    <w:p w14:paraId="334382C1">
      <w:pPr>
        <w:pStyle w:val="9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645160</wp:posOffset>
            </wp:positionV>
            <wp:extent cx="1495425" cy="161925"/>
            <wp:effectExtent l="0" t="0" r="0" b="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2892425</wp:posOffset>
            </wp:positionH>
            <wp:positionV relativeFrom="paragraph">
              <wp:posOffset>130810</wp:posOffset>
            </wp:positionV>
            <wp:extent cx="2289810" cy="741680"/>
            <wp:effectExtent l="0" t="0" r="0" b="0"/>
            <wp:wrapTopAndBottom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589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A461F">
      <w:pPr>
        <w:pStyle w:val="11"/>
        <w:numPr>
          <w:ilvl w:val="0"/>
          <w:numId w:val="8"/>
        </w:numPr>
        <w:tabs>
          <w:tab w:val="left" w:pos="746"/>
        </w:tabs>
        <w:spacing w:before="214" w:after="0" w:line="240" w:lineRule="auto"/>
        <w:ind w:left="746" w:right="0" w:hanging="298"/>
        <w:jc w:val="left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(106,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'Farah',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4500)</w:t>
      </w:r>
    </w:p>
    <w:p w14:paraId="00DC6C6B">
      <w:pPr>
        <w:pStyle w:val="9"/>
        <w:spacing w:before="6"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984250</wp:posOffset>
                </wp:positionH>
                <wp:positionV relativeFrom="paragraph">
                  <wp:posOffset>298450</wp:posOffset>
                </wp:positionV>
                <wp:extent cx="2590800" cy="1114425"/>
                <wp:effectExtent l="0" t="0" r="0" b="0"/>
                <wp:wrapTopAndBottom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0" cy="1114425"/>
                          <a:chOff x="0" y="0"/>
                          <a:chExt cx="2590800" cy="1114425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23" cy="111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930273" y="282575"/>
                            <a:ext cx="6540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241300">
                                <a:moveTo>
                                  <a:pt x="533400" y="0"/>
                                </a:moveTo>
                                <a:lnTo>
                                  <a:pt x="533400" y="60325"/>
                                </a:lnTo>
                                <a:lnTo>
                                  <a:pt x="0" y="60325"/>
                                </a:lnTo>
                                <a:lnTo>
                                  <a:pt x="0" y="180975"/>
                                </a:lnTo>
                                <a:lnTo>
                                  <a:pt x="533400" y="180975"/>
                                </a:lnTo>
                                <a:lnTo>
                                  <a:pt x="533400" y="241300"/>
                                </a:lnTo>
                                <a:lnTo>
                                  <a:pt x="654050" y="12065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0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30273" y="282575"/>
                            <a:ext cx="6540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241300">
                                <a:moveTo>
                                  <a:pt x="0" y="60325"/>
                                </a:moveTo>
                                <a:lnTo>
                                  <a:pt x="533400" y="60325"/>
                                </a:lnTo>
                                <a:lnTo>
                                  <a:pt x="533400" y="0"/>
                                </a:lnTo>
                                <a:lnTo>
                                  <a:pt x="654050" y="120650"/>
                                </a:lnTo>
                                <a:lnTo>
                                  <a:pt x="533400" y="241300"/>
                                </a:lnTo>
                                <a:lnTo>
                                  <a:pt x="5334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60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5pt;margin-top:23.5pt;height:87.75pt;width:204pt;mso-position-horizontal-relative:page;mso-wrap-distance-bottom:0pt;mso-wrap-distance-top:0pt;z-index:-251620352;mso-width-relative:page;mso-height-relative:page;" coordsize="2590800,1114425" o:gfxdata="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">
                <o:lock v:ext="edit" aspectratio="f"/>
                <v:shape id="Image 117" o:spid="_x0000_s1026" o:spt="75" type="#_x0000_t75" style="position:absolute;left:0;top:0;height:1114425;width:1987423;" filled="f" o:preferrelative="t" stroked="f" coordsize="21600,21600" o:gfxdata="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5Do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Graphic 118" o:spid="_x0000_s1026" o:spt="100" style="position:absolute;left:1930273;top:282575;height:241300;width:654050;" fillcolor="#4470C4" filled="t" stroked="f" coordsize="654050,241300" o:gfxdata="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JDLr4A&#10;AADcAAAADwAAAAAAAAABACAAAAAiAAAAZHJzL2Rvd25yZXYueG1sUEsBAhQAFAAAAAgAh07iQDMv&#10;BZ47AAAAOQAAABAAAAAAAAAAAQAgAAAADQEAAGRycy9zaGFwZXhtbC54bWxQSwUGAAAAAAYABgBb&#10;AQAAtwMAAAAA&#10;" path="m533400,0l533400,60325,0,60325,0,180975,533400,180975,533400,241300,654050,120650,533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1930273;top:282575;height:241300;width:654050;" filled="f" stroked="t" coordsize="654050,241300" o:gfxdata="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yLTvvQAA&#10;ANwAAAAPAAAAAAAAAAEAIAAAACIAAABkcnMvZG93bnJldi54bWxQSwECFAAUAAAACACHTuJAMy8F&#10;njsAAAA5AAAAEAAAAAAAAAABACAAAAAMAQAAZHJzL3NoYXBleG1sLnhtbFBLBQYAAAAABgAGAFsB&#10;AAC2AwAAAAA=&#10;" path="m0,60325l533400,60325,533400,0,654050,120650,533400,241300,533400,180975,0,180975,0,603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3660775</wp:posOffset>
            </wp:positionH>
            <wp:positionV relativeFrom="paragraph">
              <wp:posOffset>127635</wp:posOffset>
            </wp:positionV>
            <wp:extent cx="2222500" cy="1310005"/>
            <wp:effectExtent l="0" t="0" r="0" b="0"/>
            <wp:wrapTopAndBottom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218" cy="130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135E1">
      <w:pPr>
        <w:pStyle w:val="6"/>
        <w:numPr>
          <w:ilvl w:val="0"/>
          <w:numId w:val="8"/>
        </w:numPr>
        <w:tabs>
          <w:tab w:val="left" w:pos="746"/>
        </w:tabs>
        <w:spacing w:before="218" w:after="0" w:line="240" w:lineRule="auto"/>
        <w:ind w:left="746" w:right="0" w:hanging="298"/>
        <w:jc w:val="left"/>
      </w:pPr>
      <w:bookmarkStart w:id="8" w:name="13. SAVEPOINT S4;"/>
      <w:bookmarkEnd w:id="8"/>
      <w:r>
        <w:rPr>
          <w:spacing w:val="-2"/>
        </w:rPr>
        <w:t>SAVEPOINT</w:t>
      </w:r>
      <w:r>
        <w:rPr>
          <w:spacing w:val="-4"/>
        </w:rPr>
        <w:t xml:space="preserve"> </w:t>
      </w:r>
      <w:r>
        <w:rPr>
          <w:spacing w:val="-5"/>
        </w:rPr>
        <w:t>S4;</w:t>
      </w:r>
    </w:p>
    <w:p w14:paraId="328C6DE2">
      <w:pPr>
        <w:pStyle w:val="9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1009650</wp:posOffset>
            </wp:positionH>
            <wp:positionV relativeFrom="paragraph">
              <wp:posOffset>127000</wp:posOffset>
            </wp:positionV>
            <wp:extent cx="1504950" cy="314325"/>
            <wp:effectExtent l="0" t="0" r="0" b="0"/>
            <wp:wrapTopAndBottom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49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2A184">
      <w:pPr>
        <w:pStyle w:val="11"/>
        <w:numPr>
          <w:ilvl w:val="0"/>
          <w:numId w:val="8"/>
        </w:numPr>
        <w:tabs>
          <w:tab w:val="left" w:pos="746"/>
        </w:tabs>
        <w:spacing w:before="257" w:after="0" w:line="410" w:lineRule="auto"/>
        <w:ind w:left="448" w:right="1718" w:firstLine="0"/>
        <w:jc w:val="left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ACCOUNT_TXN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Acc_ID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(101,104); SELECT * FROM ACCOUNT_TXN</w:t>
      </w:r>
    </w:p>
    <w:p w14:paraId="3ACC7515">
      <w:pPr>
        <w:pStyle w:val="9"/>
        <w:ind w:left="619"/>
        <w:rPr>
          <w:sz w:val="20"/>
        </w:rPr>
      </w:pPr>
      <w:r>
        <w:rPr>
          <w:sz w:val="20"/>
        </w:rPr>
        <w:drawing>
          <wp:inline distT="0" distB="0" distL="0" distR="0">
            <wp:extent cx="5590540" cy="435610"/>
            <wp:effectExtent l="0" t="0" r="0" b="0"/>
            <wp:docPr id="122" name="Imag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741" cy="43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22F5">
      <w:pPr>
        <w:pStyle w:val="9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132080</wp:posOffset>
            </wp:positionV>
            <wp:extent cx="3571875" cy="1275715"/>
            <wp:effectExtent l="0" t="0" r="0" b="0"/>
            <wp:wrapTopAndBottom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078" cy="127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0F5EE">
      <w:pPr>
        <w:pStyle w:val="11"/>
        <w:numPr>
          <w:ilvl w:val="0"/>
          <w:numId w:val="8"/>
        </w:numPr>
        <w:tabs>
          <w:tab w:val="left" w:pos="746"/>
        </w:tabs>
        <w:spacing w:before="225" w:after="0" w:line="240" w:lineRule="auto"/>
        <w:ind w:left="746" w:right="0" w:hanging="298"/>
        <w:jc w:val="left"/>
        <w:rPr>
          <w:b/>
          <w:sz w:val="24"/>
        </w:rPr>
      </w:pPr>
      <w:r>
        <w:rPr>
          <w:b/>
          <w:sz w:val="24"/>
        </w:rPr>
        <w:t>ROLLBACK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S4;</w:t>
      </w:r>
    </w:p>
    <w:p w14:paraId="26CFD351">
      <w:pPr>
        <w:spacing w:before="207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ACCOUNT_TXN;</w:t>
      </w:r>
    </w:p>
    <w:p w14:paraId="250FF1E1">
      <w:pPr>
        <w:pStyle w:val="9"/>
        <w:spacing w:before="9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1076325</wp:posOffset>
            </wp:positionH>
            <wp:positionV relativeFrom="paragraph">
              <wp:posOffset>168275</wp:posOffset>
            </wp:positionV>
            <wp:extent cx="2597150" cy="271145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266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643255</wp:posOffset>
            </wp:positionV>
            <wp:extent cx="3941445" cy="1113155"/>
            <wp:effectExtent l="0" t="0" r="0" b="0"/>
            <wp:wrapTopAndBottom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242" cy="111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F4F52">
      <w:pPr>
        <w:pStyle w:val="9"/>
        <w:spacing w:before="52"/>
        <w:rPr>
          <w:b/>
          <w:sz w:val="20"/>
        </w:rPr>
      </w:pPr>
    </w:p>
    <w:p w14:paraId="0922A15B">
      <w:pPr>
        <w:pStyle w:val="9"/>
        <w:spacing w:after="0"/>
        <w:rPr>
          <w:b/>
          <w:sz w:val="20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3E28BF71">
      <w:pPr>
        <w:pStyle w:val="11"/>
        <w:numPr>
          <w:ilvl w:val="0"/>
          <w:numId w:val="8"/>
        </w:numPr>
        <w:tabs>
          <w:tab w:val="left" w:pos="741"/>
        </w:tabs>
        <w:spacing w:before="22" w:after="0" w:line="240" w:lineRule="auto"/>
        <w:ind w:left="741" w:right="0" w:hanging="293"/>
        <w:jc w:val="left"/>
        <w:rPr>
          <w:b/>
          <w:sz w:val="24"/>
        </w:rPr>
      </w:pPr>
      <w:r>
        <w:rPr>
          <w:b/>
          <w:spacing w:val="-2"/>
          <w:sz w:val="24"/>
        </w:rPr>
        <w:t>COMMIT</w:t>
      </w:r>
    </w:p>
    <w:p w14:paraId="54495AF2">
      <w:pPr>
        <w:pStyle w:val="9"/>
        <w:spacing w:before="10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235585</wp:posOffset>
            </wp:positionV>
            <wp:extent cx="819150" cy="228600"/>
            <wp:effectExtent l="0" t="0" r="0" b="0"/>
            <wp:wrapTopAndBottom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68D84">
      <w:pPr>
        <w:pStyle w:val="11"/>
        <w:numPr>
          <w:ilvl w:val="0"/>
          <w:numId w:val="8"/>
        </w:numPr>
        <w:tabs>
          <w:tab w:val="left" w:pos="746"/>
        </w:tabs>
        <w:spacing w:before="226" w:after="0" w:line="240" w:lineRule="auto"/>
        <w:ind w:left="746" w:right="0" w:hanging="298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permanently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COMMIT.</w:t>
      </w:r>
    </w:p>
    <w:p w14:paraId="4A6DF8BF">
      <w:pPr>
        <w:pStyle w:val="9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3484880" cy="949325"/>
            <wp:effectExtent l="0" t="0" r="0" b="0"/>
            <wp:wrapTopAndBottom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998" cy="949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32672">
      <w:pPr>
        <w:pStyle w:val="9"/>
        <w:spacing w:after="0"/>
        <w:rPr>
          <w:b/>
          <w:sz w:val="14"/>
        </w:rPr>
        <w:sectPr>
          <w:pgSz w:w="11910" w:h="16840"/>
          <w:pgMar w:top="1400" w:right="425" w:bottom="280" w:left="992" w:header="720" w:footer="720" w:gutter="0"/>
          <w:cols w:space="720" w:num="1"/>
        </w:sectPr>
      </w:pPr>
    </w:p>
    <w:p w14:paraId="47383A7F">
      <w:pPr>
        <w:spacing w:before="79"/>
        <w:ind w:left="3" w:right="568" w:firstLine="0"/>
        <w:jc w:val="center"/>
        <w:rPr>
          <w:rFonts w:ascii="Tahoma"/>
          <w:b/>
          <w:sz w:val="96"/>
        </w:rPr>
      </w:pPr>
      <w:r>
        <w:rPr>
          <w:rFonts w:ascii="Tahoma"/>
          <w:b/>
          <w:w w:val="65"/>
          <w:sz w:val="96"/>
        </w:rPr>
        <w:t>Assignment</w:t>
      </w:r>
      <w:r>
        <w:rPr>
          <w:rFonts w:ascii="Tahoma"/>
          <w:b/>
          <w:spacing w:val="29"/>
          <w:sz w:val="96"/>
        </w:rPr>
        <w:t xml:space="preserve"> </w:t>
      </w:r>
      <w:r>
        <w:rPr>
          <w:rFonts w:ascii="Tahoma"/>
          <w:b/>
          <w:spacing w:val="-10"/>
          <w:w w:val="80"/>
          <w:sz w:val="96"/>
        </w:rPr>
        <w:t>5</w:t>
      </w:r>
    </w:p>
    <w:p w14:paraId="5C2DD8DF">
      <w:pPr>
        <w:pStyle w:val="2"/>
        <w:spacing w:before="335"/>
      </w:pPr>
      <w:r>
        <w:rPr>
          <w:w w:val="60"/>
        </w:rPr>
        <w:t>DDL</w:t>
      </w:r>
      <w:r>
        <w:rPr>
          <w:spacing w:val="23"/>
        </w:rPr>
        <w:t xml:space="preserve"> </w:t>
      </w:r>
      <w:r>
        <w:rPr>
          <w:w w:val="60"/>
        </w:rPr>
        <w:t>QUESTIONS</w:t>
      </w:r>
      <w:r>
        <w:rPr>
          <w:spacing w:val="26"/>
        </w:rPr>
        <w:t xml:space="preserve"> </w:t>
      </w:r>
      <w:r>
        <w:rPr>
          <w:w w:val="60"/>
        </w:rPr>
        <w:t>(Data</w:t>
      </w:r>
      <w:r>
        <w:rPr>
          <w:spacing w:val="24"/>
        </w:rPr>
        <w:t xml:space="preserve"> </w:t>
      </w:r>
      <w:r>
        <w:rPr>
          <w:w w:val="60"/>
        </w:rPr>
        <w:t>Definition</w:t>
      </w:r>
      <w:r>
        <w:rPr>
          <w:spacing w:val="23"/>
        </w:rPr>
        <w:t xml:space="preserve"> </w:t>
      </w:r>
      <w:r>
        <w:rPr>
          <w:spacing w:val="-2"/>
          <w:w w:val="60"/>
        </w:rPr>
        <w:t>Language)</w:t>
      </w:r>
    </w:p>
    <w:p w14:paraId="0A67A17A">
      <w:pPr>
        <w:pStyle w:val="11"/>
        <w:numPr>
          <w:ilvl w:val="0"/>
          <w:numId w:val="9"/>
        </w:numPr>
        <w:tabs>
          <w:tab w:val="left" w:pos="643"/>
        </w:tabs>
        <w:spacing w:before="231" w:after="0" w:line="240" w:lineRule="auto"/>
        <w:ind w:left="643" w:right="0" w:hanging="195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Create</w:t>
      </w:r>
      <w:r>
        <w:rPr>
          <w:rFonts w:ascii="Tahoma"/>
          <w:b/>
          <w:spacing w:val="-6"/>
          <w:sz w:val="32"/>
        </w:rPr>
        <w:t xml:space="preserve"> </w:t>
      </w:r>
      <w:r>
        <w:rPr>
          <w:rFonts w:ascii="Tahoma"/>
          <w:b/>
          <w:w w:val="65"/>
          <w:sz w:val="32"/>
        </w:rPr>
        <w:t>table</w:t>
      </w:r>
      <w:r>
        <w:rPr>
          <w:rFonts w:ascii="Tahoma"/>
          <w:b/>
          <w:spacing w:val="-8"/>
          <w:sz w:val="32"/>
        </w:rPr>
        <w:t xml:space="preserve"> </w:t>
      </w:r>
      <w:r>
        <w:rPr>
          <w:rFonts w:ascii="Tahoma"/>
          <w:b/>
          <w:w w:val="65"/>
          <w:sz w:val="32"/>
        </w:rPr>
        <w:t>CLASS</w:t>
      </w:r>
      <w:r>
        <w:rPr>
          <w:rFonts w:ascii="Tahoma"/>
          <w:b/>
          <w:spacing w:val="-3"/>
          <w:sz w:val="32"/>
        </w:rPr>
        <w:t xml:space="preserve"> </w:t>
      </w:r>
      <w:r>
        <w:rPr>
          <w:rFonts w:ascii="Tahoma"/>
          <w:b/>
          <w:w w:val="65"/>
          <w:sz w:val="32"/>
        </w:rPr>
        <w:t>with</w:t>
      </w:r>
      <w:r>
        <w:rPr>
          <w:rFonts w:ascii="Tahoma"/>
          <w:b/>
          <w:spacing w:val="-8"/>
          <w:sz w:val="32"/>
        </w:rPr>
        <w:t xml:space="preserve"> </w:t>
      </w:r>
      <w:r>
        <w:rPr>
          <w:rFonts w:ascii="Tahoma"/>
          <w:b/>
          <w:w w:val="65"/>
          <w:sz w:val="32"/>
        </w:rPr>
        <w:t>appropriate</w:t>
      </w:r>
      <w:r>
        <w:rPr>
          <w:rFonts w:ascii="Tahoma"/>
          <w:b/>
          <w:spacing w:val="-8"/>
          <w:sz w:val="32"/>
        </w:rPr>
        <w:t xml:space="preserve"> </w:t>
      </w:r>
      <w:r>
        <w:rPr>
          <w:rFonts w:ascii="Tahoma"/>
          <w:b/>
          <w:w w:val="65"/>
          <w:sz w:val="32"/>
        </w:rPr>
        <w:t>data</w:t>
      </w:r>
      <w:r>
        <w:rPr>
          <w:rFonts w:ascii="Tahoma"/>
          <w:b/>
          <w:spacing w:val="-4"/>
          <w:sz w:val="32"/>
        </w:rPr>
        <w:t xml:space="preserve"> </w:t>
      </w:r>
      <w:r>
        <w:rPr>
          <w:rFonts w:ascii="Tahoma"/>
          <w:b/>
          <w:spacing w:val="-2"/>
          <w:w w:val="65"/>
          <w:sz w:val="32"/>
        </w:rPr>
        <w:t>types</w:t>
      </w:r>
    </w:p>
    <w:p w14:paraId="6167A925">
      <w:pPr>
        <w:pStyle w:val="9"/>
        <w:spacing w:before="2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3236595" cy="1728470"/>
            <wp:effectExtent l="0" t="0" r="0" b="0"/>
            <wp:wrapTopAndBottom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359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D88CD">
      <w:pPr>
        <w:pStyle w:val="4"/>
        <w:spacing w:before="213"/>
      </w:pPr>
      <w:r>
        <w:rPr>
          <w:spacing w:val="-2"/>
          <w:w w:val="70"/>
        </w:rPr>
        <w:t>OUTPUT:</w:t>
      </w:r>
    </w:p>
    <w:p w14:paraId="5194D6D3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2402205" cy="1330325"/>
            <wp:effectExtent l="0" t="0" r="0" b="0"/>
            <wp:wrapTopAndBottom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416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93E58">
      <w:pPr>
        <w:pStyle w:val="11"/>
        <w:numPr>
          <w:ilvl w:val="0"/>
          <w:numId w:val="9"/>
        </w:numPr>
        <w:tabs>
          <w:tab w:val="left" w:pos="710"/>
        </w:tabs>
        <w:spacing w:before="210" w:after="0" w:line="240" w:lineRule="auto"/>
        <w:ind w:left="710" w:right="0" w:hanging="262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Create</w:t>
      </w:r>
      <w:r>
        <w:rPr>
          <w:rFonts w:ascii="Tahoma"/>
          <w:b/>
          <w:spacing w:val="-18"/>
          <w:sz w:val="32"/>
        </w:rPr>
        <w:t xml:space="preserve"> </w:t>
      </w:r>
      <w:r>
        <w:rPr>
          <w:rFonts w:ascii="Tahoma"/>
          <w:b/>
          <w:w w:val="65"/>
          <w:sz w:val="32"/>
        </w:rPr>
        <w:t>table</w:t>
      </w:r>
      <w:r>
        <w:rPr>
          <w:rFonts w:ascii="Tahoma"/>
          <w:b/>
          <w:spacing w:val="-18"/>
          <w:sz w:val="32"/>
        </w:rPr>
        <w:t xml:space="preserve"> </w:t>
      </w:r>
      <w:r>
        <w:rPr>
          <w:rFonts w:ascii="Tahoma"/>
          <w:b/>
          <w:w w:val="65"/>
          <w:sz w:val="32"/>
        </w:rPr>
        <w:t>EMPLOYEES</w:t>
      </w:r>
      <w:r>
        <w:rPr>
          <w:rFonts w:ascii="Tahoma"/>
          <w:b/>
          <w:spacing w:val="-18"/>
          <w:sz w:val="32"/>
        </w:rPr>
        <w:t xml:space="preserve"> </w:t>
      </w:r>
      <w:r>
        <w:rPr>
          <w:rFonts w:ascii="Tahoma"/>
          <w:b/>
          <w:w w:val="65"/>
          <w:sz w:val="32"/>
        </w:rPr>
        <w:t>with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specified</w:t>
      </w:r>
      <w:r>
        <w:rPr>
          <w:rFonts w:ascii="Tahoma"/>
          <w:b/>
          <w:spacing w:val="-19"/>
          <w:sz w:val="32"/>
        </w:rPr>
        <w:t xml:space="preserve"> </w:t>
      </w:r>
      <w:r>
        <w:rPr>
          <w:rFonts w:ascii="Tahoma"/>
          <w:b/>
          <w:spacing w:val="-2"/>
          <w:w w:val="65"/>
          <w:sz w:val="32"/>
        </w:rPr>
        <w:t>attributes</w:t>
      </w:r>
    </w:p>
    <w:p w14:paraId="1750613B">
      <w:pPr>
        <w:pStyle w:val="11"/>
        <w:spacing w:after="0" w:line="240" w:lineRule="auto"/>
        <w:jc w:val="left"/>
        <w:rPr>
          <w:rFonts w:ascii="Tahoma"/>
          <w:b/>
          <w:sz w:val="32"/>
        </w:rPr>
        <w:sectPr>
          <w:pgSz w:w="11910" w:h="16840"/>
          <w:pgMar w:top="1340" w:right="421" w:bottom="280" w:left="992" w:header="720" w:footer="720" w:gutter="0"/>
          <w:cols w:space="720" w:num="1"/>
        </w:sectPr>
      </w:pPr>
    </w:p>
    <w:p w14:paraId="34CC28EC">
      <w:pPr>
        <w:pStyle w:val="9"/>
        <w:ind w:left="448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2990850" cy="3028950"/>
            <wp:effectExtent l="0" t="0" r="0" b="0"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8718">
      <w:pPr>
        <w:pStyle w:val="4"/>
        <w:spacing w:before="205"/>
      </w:pPr>
      <w:r>
        <w:rPr>
          <w:spacing w:val="-2"/>
          <w:w w:val="70"/>
        </w:rPr>
        <w:t>OUTPUT:</w:t>
      </w:r>
    </w:p>
    <w:p w14:paraId="263138E5">
      <w:pPr>
        <w:pStyle w:val="9"/>
        <w:spacing w:before="1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4696460" cy="1383030"/>
            <wp:effectExtent l="0" t="0" r="0" b="0"/>
            <wp:wrapTopAndBottom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661" cy="138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94EC5">
      <w:pPr>
        <w:pStyle w:val="9"/>
        <w:spacing w:before="308"/>
        <w:rPr>
          <w:rFonts w:ascii="Tahoma"/>
          <w:b/>
          <w:sz w:val="32"/>
        </w:rPr>
      </w:pPr>
    </w:p>
    <w:p w14:paraId="0F5AE274">
      <w:pPr>
        <w:pStyle w:val="11"/>
        <w:numPr>
          <w:ilvl w:val="0"/>
          <w:numId w:val="9"/>
        </w:numPr>
        <w:tabs>
          <w:tab w:val="left" w:pos="650"/>
        </w:tabs>
        <w:spacing w:before="0" w:after="0" w:line="240" w:lineRule="auto"/>
        <w:ind w:left="650" w:right="0" w:hanging="202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Create</w:t>
      </w:r>
      <w:r>
        <w:rPr>
          <w:rFonts w:ascii="Tahoma"/>
          <w:b/>
          <w:spacing w:val="-5"/>
          <w:sz w:val="32"/>
        </w:rPr>
        <w:t xml:space="preserve"> </w:t>
      </w:r>
      <w:r>
        <w:rPr>
          <w:rFonts w:ascii="Tahoma"/>
          <w:b/>
          <w:w w:val="65"/>
          <w:sz w:val="32"/>
        </w:rPr>
        <w:t>table</w:t>
      </w:r>
      <w:r>
        <w:rPr>
          <w:rFonts w:ascii="Tahoma"/>
          <w:b/>
          <w:spacing w:val="-6"/>
          <w:sz w:val="32"/>
        </w:rPr>
        <w:t xml:space="preserve"> </w:t>
      </w:r>
      <w:r>
        <w:rPr>
          <w:rFonts w:ascii="Tahoma"/>
          <w:b/>
          <w:w w:val="65"/>
          <w:sz w:val="32"/>
        </w:rPr>
        <w:t>Client_master</w:t>
      </w:r>
      <w:r>
        <w:rPr>
          <w:rFonts w:ascii="Tahoma"/>
          <w:b/>
          <w:spacing w:val="-3"/>
          <w:sz w:val="32"/>
        </w:rPr>
        <w:t xml:space="preserve"> </w:t>
      </w:r>
      <w:r>
        <w:rPr>
          <w:rFonts w:ascii="Tahoma"/>
          <w:b/>
          <w:w w:val="65"/>
          <w:sz w:val="32"/>
        </w:rPr>
        <w:t>with</w:t>
      </w:r>
      <w:r>
        <w:rPr>
          <w:rFonts w:ascii="Tahoma"/>
          <w:b/>
          <w:spacing w:val="-5"/>
          <w:sz w:val="32"/>
        </w:rPr>
        <w:t xml:space="preserve"> </w:t>
      </w:r>
      <w:r>
        <w:rPr>
          <w:rFonts w:ascii="Tahoma"/>
          <w:b/>
          <w:w w:val="65"/>
          <w:sz w:val="32"/>
        </w:rPr>
        <w:t>specified</w:t>
      </w:r>
      <w:r>
        <w:rPr>
          <w:rFonts w:ascii="Tahoma"/>
          <w:b/>
          <w:spacing w:val="-7"/>
          <w:sz w:val="32"/>
        </w:rPr>
        <w:t xml:space="preserve"> </w:t>
      </w:r>
      <w:r>
        <w:rPr>
          <w:rFonts w:ascii="Tahoma"/>
          <w:b/>
          <w:spacing w:val="-2"/>
          <w:w w:val="65"/>
          <w:sz w:val="32"/>
        </w:rPr>
        <w:t>attributes</w:t>
      </w:r>
    </w:p>
    <w:p w14:paraId="3C0513A7">
      <w:pPr>
        <w:pStyle w:val="9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3496945" cy="1595120"/>
            <wp:effectExtent l="0" t="0" r="0" b="0"/>
            <wp:wrapTopAndBottom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889" cy="15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8E2A5">
      <w:pPr>
        <w:pStyle w:val="4"/>
        <w:spacing w:before="364"/>
      </w:pPr>
      <w:r>
        <w:rPr>
          <w:spacing w:val="-2"/>
          <w:w w:val="70"/>
        </w:rPr>
        <w:t>OUTPUT:</w:t>
      </w:r>
    </w:p>
    <w:p w14:paraId="3F632DAA">
      <w:pPr>
        <w:pStyle w:val="4"/>
        <w:spacing w:after="0"/>
        <w:sectPr>
          <w:pgSz w:w="11910" w:h="16840"/>
          <w:pgMar w:top="1420" w:right="421" w:bottom="280" w:left="992" w:header="720" w:footer="720" w:gutter="0"/>
          <w:cols w:space="720" w:num="1"/>
        </w:sectPr>
      </w:pPr>
    </w:p>
    <w:p w14:paraId="16288977">
      <w:pPr>
        <w:pStyle w:val="9"/>
        <w:ind w:left="448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4330065" cy="1329690"/>
            <wp:effectExtent l="0" t="0" r="0" b="0"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570" cy="133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A79D">
      <w:pPr>
        <w:pStyle w:val="11"/>
        <w:numPr>
          <w:ilvl w:val="0"/>
          <w:numId w:val="9"/>
        </w:numPr>
        <w:tabs>
          <w:tab w:val="left" w:pos="651"/>
        </w:tabs>
        <w:spacing w:before="211" w:after="0" w:line="240" w:lineRule="auto"/>
        <w:ind w:left="651" w:right="0" w:hanging="203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Rename</w:t>
      </w:r>
      <w:r>
        <w:rPr>
          <w:rFonts w:ascii="Tahoma"/>
          <w:b/>
          <w:spacing w:val="-14"/>
          <w:sz w:val="32"/>
        </w:rPr>
        <w:t xml:space="preserve"> </w:t>
      </w:r>
      <w:r>
        <w:rPr>
          <w:rFonts w:ascii="Tahoma"/>
          <w:b/>
          <w:w w:val="65"/>
          <w:sz w:val="32"/>
        </w:rPr>
        <w:t>table</w:t>
      </w:r>
      <w:r>
        <w:rPr>
          <w:rFonts w:ascii="Tahoma"/>
          <w:b/>
          <w:spacing w:val="-15"/>
          <w:sz w:val="32"/>
        </w:rPr>
        <w:t xml:space="preserve"> </w:t>
      </w:r>
      <w:r>
        <w:rPr>
          <w:rFonts w:ascii="Tahoma"/>
          <w:b/>
          <w:w w:val="65"/>
          <w:sz w:val="32"/>
        </w:rPr>
        <w:t>Client_master</w:t>
      </w:r>
      <w:r>
        <w:rPr>
          <w:rFonts w:ascii="Tahoma"/>
          <w:b/>
          <w:spacing w:val="-14"/>
          <w:sz w:val="32"/>
        </w:rPr>
        <w:t xml:space="preserve"> </w:t>
      </w:r>
      <w:r>
        <w:rPr>
          <w:rFonts w:ascii="Tahoma"/>
          <w:b/>
          <w:w w:val="65"/>
          <w:sz w:val="32"/>
        </w:rPr>
        <w:t>to</w:t>
      </w:r>
      <w:r>
        <w:rPr>
          <w:rFonts w:ascii="Tahoma"/>
          <w:b/>
          <w:spacing w:val="-15"/>
          <w:sz w:val="32"/>
        </w:rPr>
        <w:t xml:space="preserve"> </w:t>
      </w:r>
      <w:r>
        <w:rPr>
          <w:rFonts w:ascii="Tahoma"/>
          <w:b/>
          <w:spacing w:val="-2"/>
          <w:w w:val="65"/>
          <w:sz w:val="32"/>
        </w:rPr>
        <w:t>Client12</w:t>
      </w:r>
    </w:p>
    <w:p w14:paraId="6D258148">
      <w:pPr>
        <w:pStyle w:val="9"/>
        <w:spacing w:before="1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3492500" cy="276860"/>
            <wp:effectExtent l="0" t="0" r="0" b="0"/>
            <wp:wrapTopAndBottom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470" cy="277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04C02">
      <w:pPr>
        <w:pStyle w:val="9"/>
        <w:spacing w:before="142"/>
        <w:rPr>
          <w:rFonts w:ascii="Tahoma"/>
          <w:b/>
          <w:sz w:val="32"/>
        </w:rPr>
      </w:pPr>
    </w:p>
    <w:p w14:paraId="273E47BC">
      <w:pPr>
        <w:pStyle w:val="4"/>
      </w:pPr>
      <w:r>
        <w:rPr>
          <w:spacing w:val="-2"/>
          <w:w w:val="70"/>
        </w:rPr>
        <w:t>OUTPUT:</w:t>
      </w:r>
    </w:p>
    <w:p w14:paraId="5FAC3ED5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1767840" cy="771525"/>
            <wp:effectExtent l="0" t="0" r="0" b="0"/>
            <wp:wrapTopAndBottom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51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7BE06">
      <w:pPr>
        <w:pStyle w:val="11"/>
        <w:numPr>
          <w:ilvl w:val="0"/>
          <w:numId w:val="9"/>
        </w:numPr>
        <w:tabs>
          <w:tab w:val="left" w:pos="651"/>
        </w:tabs>
        <w:spacing w:before="344" w:after="0" w:line="240" w:lineRule="auto"/>
        <w:ind w:left="651" w:right="0" w:hanging="203"/>
        <w:jc w:val="left"/>
        <w:rPr>
          <w:rFonts w:ascii="Tahoma" w:hAnsi="Tahoma"/>
          <w:b/>
          <w:sz w:val="32"/>
        </w:rPr>
      </w:pPr>
      <w:r>
        <w:rPr>
          <w:rFonts w:ascii="Tahoma" w:hAnsi="Tahoma"/>
          <w:b/>
          <w:w w:val="65"/>
          <w:sz w:val="32"/>
        </w:rPr>
        <w:t>Display</w:t>
      </w:r>
      <w:r>
        <w:rPr>
          <w:rFonts w:ascii="Tahoma" w:hAnsi="Tahoma"/>
          <w:b/>
          <w:spacing w:val="-25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bal_due</w:t>
      </w:r>
      <w:r>
        <w:rPr>
          <w:rFonts w:ascii="Tahoma" w:hAnsi="Tahoma"/>
          <w:b/>
          <w:spacing w:val="-27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column</w:t>
      </w:r>
      <w:r>
        <w:rPr>
          <w:rFonts w:ascii="Tahoma" w:hAnsi="Tahoma"/>
          <w:b/>
          <w:spacing w:val="-27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heading</w:t>
      </w:r>
      <w:r>
        <w:rPr>
          <w:rFonts w:ascii="Tahoma" w:hAnsi="Tahoma"/>
          <w:b/>
          <w:spacing w:val="-28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as</w:t>
      </w:r>
      <w:r>
        <w:rPr>
          <w:rFonts w:ascii="Tahoma" w:hAnsi="Tahoma"/>
          <w:b/>
          <w:spacing w:val="-24"/>
          <w:sz w:val="32"/>
        </w:rPr>
        <w:t xml:space="preserve"> </w:t>
      </w:r>
      <w:r>
        <w:rPr>
          <w:rFonts w:ascii="Tahoma" w:hAnsi="Tahoma"/>
          <w:b/>
          <w:spacing w:val="-2"/>
          <w:w w:val="65"/>
          <w:sz w:val="32"/>
        </w:rPr>
        <w:t>“BALANCE”</w:t>
      </w:r>
    </w:p>
    <w:p w14:paraId="3076C3C6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4070985" cy="291465"/>
            <wp:effectExtent l="0" t="0" r="0" b="0"/>
            <wp:wrapTopAndBottom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839" cy="29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75751">
      <w:pPr>
        <w:pStyle w:val="9"/>
        <w:rPr>
          <w:rFonts w:ascii="Tahoma"/>
          <w:b/>
          <w:sz w:val="32"/>
        </w:rPr>
      </w:pPr>
    </w:p>
    <w:p w14:paraId="184309AD">
      <w:pPr>
        <w:pStyle w:val="9"/>
        <w:spacing w:before="61"/>
        <w:rPr>
          <w:rFonts w:ascii="Tahoma"/>
          <w:b/>
          <w:sz w:val="32"/>
        </w:rPr>
      </w:pPr>
    </w:p>
    <w:p w14:paraId="73BD2991">
      <w:pPr>
        <w:spacing w:before="0"/>
        <w:ind w:left="448" w:right="0" w:firstLine="0"/>
        <w:jc w:val="left"/>
        <w:rPr>
          <w:rFonts w:ascii="Tahoma"/>
          <w:b/>
          <w:sz w:val="32"/>
        </w:rPr>
      </w:pPr>
      <w:r>
        <w:rPr>
          <w:rFonts w:ascii="Tahoma"/>
          <w:b/>
          <w:spacing w:val="-2"/>
          <w:w w:val="70"/>
          <w:sz w:val="32"/>
        </w:rPr>
        <w:t>OUTPUT:</w:t>
      </w:r>
    </w:p>
    <w:p w14:paraId="393C711D">
      <w:pPr>
        <w:pStyle w:val="9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1245870" cy="449580"/>
            <wp:effectExtent l="0" t="0" r="0" b="0"/>
            <wp:wrapTopAndBottom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985" cy="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313D5">
      <w:pPr>
        <w:pStyle w:val="9"/>
        <w:rPr>
          <w:rFonts w:ascii="Tahoma"/>
          <w:b/>
          <w:sz w:val="32"/>
        </w:rPr>
      </w:pPr>
    </w:p>
    <w:p w14:paraId="5CA00943">
      <w:pPr>
        <w:pStyle w:val="9"/>
        <w:rPr>
          <w:rFonts w:ascii="Tahoma"/>
          <w:b/>
          <w:sz w:val="32"/>
        </w:rPr>
      </w:pPr>
    </w:p>
    <w:p w14:paraId="5145D6F6">
      <w:pPr>
        <w:pStyle w:val="9"/>
        <w:spacing w:before="271"/>
        <w:rPr>
          <w:rFonts w:ascii="Tahoma"/>
          <w:b/>
          <w:sz w:val="32"/>
        </w:rPr>
      </w:pPr>
    </w:p>
    <w:p w14:paraId="511034CA">
      <w:pPr>
        <w:pStyle w:val="2"/>
      </w:pPr>
      <w:r>
        <w:rPr>
          <w:w w:val="60"/>
        </w:rPr>
        <w:t>DML</w:t>
      </w:r>
      <w:r>
        <w:rPr>
          <w:spacing w:val="27"/>
        </w:rPr>
        <w:t xml:space="preserve"> </w:t>
      </w:r>
      <w:r>
        <w:rPr>
          <w:w w:val="60"/>
        </w:rPr>
        <w:t>QUESTIONS</w:t>
      </w:r>
      <w:r>
        <w:rPr>
          <w:spacing w:val="29"/>
        </w:rPr>
        <w:t xml:space="preserve"> </w:t>
      </w:r>
      <w:r>
        <w:rPr>
          <w:w w:val="60"/>
        </w:rPr>
        <w:t>(Data</w:t>
      </w:r>
      <w:r>
        <w:rPr>
          <w:spacing w:val="27"/>
        </w:rPr>
        <w:t xml:space="preserve"> </w:t>
      </w:r>
      <w:r>
        <w:rPr>
          <w:w w:val="60"/>
        </w:rPr>
        <w:t>Manipulation</w:t>
      </w:r>
      <w:r>
        <w:rPr>
          <w:spacing w:val="29"/>
        </w:rPr>
        <w:t xml:space="preserve"> </w:t>
      </w:r>
      <w:r>
        <w:rPr>
          <w:spacing w:val="-2"/>
          <w:w w:val="60"/>
        </w:rPr>
        <w:t>Language)</w:t>
      </w:r>
    </w:p>
    <w:p w14:paraId="5EB5A420">
      <w:pPr>
        <w:pStyle w:val="3"/>
        <w:spacing w:before="229"/>
        <w:ind w:left="522"/>
        <w:rPr>
          <w:rFonts w:ascii="Tahoma"/>
        </w:rPr>
      </w:pPr>
      <w:r>
        <w:rPr>
          <w:rFonts w:ascii="Tahoma"/>
          <w:w w:val="65"/>
        </w:rPr>
        <w:t>Part</w:t>
      </w:r>
      <w:r>
        <w:rPr>
          <w:rFonts w:ascii="Tahoma"/>
          <w:spacing w:val="-4"/>
        </w:rPr>
        <w:t xml:space="preserve"> </w:t>
      </w:r>
      <w:r>
        <w:rPr>
          <w:rFonts w:ascii="Tahoma"/>
          <w:w w:val="65"/>
        </w:rPr>
        <w:t>A:</w:t>
      </w:r>
      <w:r>
        <w:rPr>
          <w:rFonts w:ascii="Tahoma"/>
          <w:spacing w:val="-4"/>
        </w:rPr>
        <w:t xml:space="preserve"> </w:t>
      </w:r>
      <w:r>
        <w:rPr>
          <w:rFonts w:ascii="Tahoma"/>
          <w:w w:val="65"/>
        </w:rPr>
        <w:t>Transactions</w:t>
      </w:r>
      <w:r>
        <w:rPr>
          <w:rFonts w:ascii="Tahoma"/>
          <w:spacing w:val="-5"/>
        </w:rPr>
        <w:t xml:space="preserve"> </w:t>
      </w:r>
      <w:r>
        <w:rPr>
          <w:rFonts w:ascii="Tahoma"/>
          <w:w w:val="65"/>
        </w:rPr>
        <w:t>and</w:t>
      </w:r>
      <w:r>
        <w:rPr>
          <w:rFonts w:ascii="Tahoma"/>
          <w:spacing w:val="-3"/>
        </w:rPr>
        <w:t xml:space="preserve"> </w:t>
      </w:r>
      <w:r>
        <w:rPr>
          <w:rFonts w:ascii="Tahoma"/>
          <w:w w:val="65"/>
        </w:rPr>
        <w:t>Savepoints</w:t>
      </w:r>
      <w:r>
        <w:rPr>
          <w:rFonts w:ascii="Tahoma"/>
        </w:rPr>
        <w:t xml:space="preserve"> </w:t>
      </w:r>
      <w:r>
        <w:rPr>
          <w:rFonts w:ascii="Tahoma"/>
          <w:w w:val="65"/>
        </w:rPr>
        <w:t>(CLASS</w:t>
      </w:r>
      <w:r>
        <w:rPr>
          <w:rFonts w:ascii="Tahoma"/>
          <w:spacing w:val="-4"/>
        </w:rPr>
        <w:t xml:space="preserve"> </w:t>
      </w:r>
      <w:r>
        <w:rPr>
          <w:rFonts w:ascii="Tahoma"/>
          <w:spacing w:val="-2"/>
          <w:w w:val="65"/>
        </w:rPr>
        <w:t>Table)</w:t>
      </w:r>
    </w:p>
    <w:p w14:paraId="6E44D63E">
      <w:pPr>
        <w:pStyle w:val="11"/>
        <w:numPr>
          <w:ilvl w:val="0"/>
          <w:numId w:val="10"/>
        </w:numPr>
        <w:tabs>
          <w:tab w:val="left" w:pos="641"/>
        </w:tabs>
        <w:spacing w:before="225" w:after="0" w:line="240" w:lineRule="auto"/>
        <w:ind w:left="641" w:right="0" w:hanging="193"/>
        <w:jc w:val="left"/>
        <w:rPr>
          <w:rFonts w:ascii="Tahoma"/>
          <w:b/>
          <w:sz w:val="32"/>
        </w:rPr>
      </w:pPr>
      <w:r>
        <w:rPr>
          <w:rFonts w:ascii="Tahoma"/>
          <w:b/>
          <w:w w:val="60"/>
          <w:sz w:val="32"/>
        </w:rPr>
        <w:t>Insert</w:t>
      </w:r>
      <w:r>
        <w:rPr>
          <w:rFonts w:ascii="Tahoma"/>
          <w:b/>
          <w:spacing w:val="-2"/>
          <w:sz w:val="32"/>
        </w:rPr>
        <w:t xml:space="preserve"> </w:t>
      </w:r>
      <w:r>
        <w:rPr>
          <w:rFonts w:ascii="Tahoma"/>
          <w:b/>
          <w:w w:val="60"/>
          <w:sz w:val="32"/>
        </w:rPr>
        <w:t>+</w:t>
      </w:r>
      <w:r>
        <w:rPr>
          <w:rFonts w:ascii="Tahoma"/>
          <w:b/>
          <w:spacing w:val="-4"/>
          <w:sz w:val="32"/>
        </w:rPr>
        <w:t xml:space="preserve"> </w:t>
      </w:r>
      <w:r>
        <w:rPr>
          <w:rFonts w:ascii="Tahoma"/>
          <w:b/>
          <w:spacing w:val="-2"/>
          <w:w w:val="60"/>
          <w:sz w:val="32"/>
        </w:rPr>
        <w:t>Commit</w:t>
      </w:r>
    </w:p>
    <w:p w14:paraId="205ECDA3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3407410" cy="537210"/>
            <wp:effectExtent l="0" t="0" r="0" b="0"/>
            <wp:wrapTopAndBottom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251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3C7AC">
      <w:pPr>
        <w:pStyle w:val="9"/>
        <w:spacing w:after="0"/>
        <w:rPr>
          <w:rFonts w:ascii="Tahoma"/>
          <w:b/>
          <w:sz w:val="16"/>
        </w:rPr>
        <w:sectPr>
          <w:pgSz w:w="11910" w:h="16840"/>
          <w:pgMar w:top="1420" w:right="421" w:bottom="280" w:left="992" w:header="720" w:footer="720" w:gutter="0"/>
          <w:cols w:space="720" w:num="1"/>
        </w:sectPr>
      </w:pPr>
    </w:p>
    <w:p w14:paraId="0ADC968F">
      <w:pPr>
        <w:pStyle w:val="4"/>
        <w:spacing w:before="81"/>
      </w:pPr>
      <w:r>
        <w:rPr>
          <w:spacing w:val="-2"/>
          <w:w w:val="70"/>
        </w:rPr>
        <w:t>OUTPUT:</w:t>
      </w:r>
    </w:p>
    <w:p w14:paraId="22E7F6FB">
      <w:pPr>
        <w:pStyle w:val="9"/>
        <w:spacing w:before="2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1518285" cy="1474470"/>
            <wp:effectExtent l="0" t="0" r="0" b="0"/>
            <wp:wrapTopAndBottom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199" cy="147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90A4C">
      <w:pPr>
        <w:pStyle w:val="9"/>
        <w:spacing w:before="358"/>
        <w:rPr>
          <w:rFonts w:ascii="Tahoma"/>
          <w:b/>
          <w:sz w:val="32"/>
        </w:rPr>
      </w:pPr>
    </w:p>
    <w:p w14:paraId="3A11C392">
      <w:pPr>
        <w:pStyle w:val="11"/>
        <w:numPr>
          <w:ilvl w:val="0"/>
          <w:numId w:val="10"/>
        </w:numPr>
        <w:tabs>
          <w:tab w:val="left" w:pos="710"/>
        </w:tabs>
        <w:spacing w:before="1" w:after="0" w:line="240" w:lineRule="auto"/>
        <w:ind w:left="710" w:right="0" w:hanging="262"/>
        <w:jc w:val="left"/>
        <w:rPr>
          <w:rFonts w:ascii="Tahoma"/>
          <w:b/>
          <w:sz w:val="32"/>
        </w:rPr>
      </w:pPr>
      <w:r>
        <w:rPr>
          <w:rFonts w:ascii="Tahoma"/>
          <w:b/>
          <w:w w:val="60"/>
          <w:sz w:val="32"/>
        </w:rPr>
        <w:t>Update</w:t>
      </w:r>
      <w:r>
        <w:rPr>
          <w:rFonts w:ascii="Tahoma"/>
          <w:b/>
          <w:spacing w:val="23"/>
          <w:sz w:val="32"/>
        </w:rPr>
        <w:t xml:space="preserve"> </w:t>
      </w:r>
      <w:r>
        <w:rPr>
          <w:rFonts w:ascii="Tahoma"/>
          <w:b/>
          <w:w w:val="60"/>
          <w:sz w:val="32"/>
        </w:rPr>
        <w:t>+</w:t>
      </w:r>
      <w:r>
        <w:rPr>
          <w:rFonts w:ascii="Tahoma"/>
          <w:b/>
          <w:spacing w:val="20"/>
          <w:sz w:val="32"/>
        </w:rPr>
        <w:t xml:space="preserve"> </w:t>
      </w:r>
      <w:r>
        <w:rPr>
          <w:rFonts w:ascii="Tahoma"/>
          <w:b/>
          <w:w w:val="60"/>
          <w:sz w:val="32"/>
        </w:rPr>
        <w:t>Savepoint</w:t>
      </w:r>
      <w:r>
        <w:rPr>
          <w:rFonts w:ascii="Tahoma"/>
          <w:b/>
          <w:spacing w:val="24"/>
          <w:sz w:val="32"/>
        </w:rPr>
        <w:t xml:space="preserve"> </w:t>
      </w:r>
      <w:r>
        <w:rPr>
          <w:rFonts w:ascii="Tahoma"/>
          <w:b/>
          <w:spacing w:val="-10"/>
          <w:w w:val="60"/>
          <w:sz w:val="32"/>
        </w:rPr>
        <w:t>A</w:t>
      </w:r>
    </w:p>
    <w:p w14:paraId="2FFDF318">
      <w:pPr>
        <w:pStyle w:val="9"/>
        <w:spacing w:before="1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4852670" cy="612775"/>
            <wp:effectExtent l="0" t="0" r="0" b="0"/>
            <wp:wrapTopAndBottom/>
            <wp:docPr id="140" name="Imag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538" cy="61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FD924">
      <w:pPr>
        <w:pStyle w:val="9"/>
        <w:rPr>
          <w:rFonts w:ascii="Tahoma"/>
          <w:b/>
          <w:sz w:val="32"/>
        </w:rPr>
      </w:pPr>
    </w:p>
    <w:p w14:paraId="12C12682">
      <w:pPr>
        <w:pStyle w:val="9"/>
        <w:spacing w:before="53"/>
        <w:rPr>
          <w:rFonts w:ascii="Tahoma"/>
          <w:b/>
          <w:sz w:val="32"/>
        </w:rPr>
      </w:pPr>
    </w:p>
    <w:p w14:paraId="2C603B10">
      <w:pPr>
        <w:pStyle w:val="4"/>
      </w:pPr>
      <w:r>
        <w:rPr>
          <w:spacing w:val="-2"/>
          <w:w w:val="70"/>
        </w:rPr>
        <w:t>OUTPUT:</w:t>
      </w:r>
    </w:p>
    <w:p w14:paraId="078A0E99">
      <w:pPr>
        <w:pStyle w:val="9"/>
        <w:spacing w:before="1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1601470" cy="1403985"/>
            <wp:effectExtent l="0" t="0" r="0" b="0"/>
            <wp:wrapTopAndBottom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718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53310">
      <w:pPr>
        <w:pStyle w:val="9"/>
        <w:spacing w:before="321"/>
        <w:rPr>
          <w:rFonts w:ascii="Tahoma"/>
          <w:b/>
          <w:sz w:val="32"/>
        </w:rPr>
      </w:pPr>
    </w:p>
    <w:p w14:paraId="5D37A9C9">
      <w:pPr>
        <w:pStyle w:val="11"/>
        <w:numPr>
          <w:ilvl w:val="0"/>
          <w:numId w:val="10"/>
        </w:numPr>
        <w:tabs>
          <w:tab w:val="left" w:pos="713"/>
        </w:tabs>
        <w:spacing w:before="0" w:after="0" w:line="240" w:lineRule="auto"/>
        <w:ind w:left="713" w:right="0" w:hanging="265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Insert</w:t>
      </w:r>
      <w:r>
        <w:rPr>
          <w:rFonts w:ascii="Tahoma"/>
          <w:b/>
          <w:spacing w:val="-27"/>
          <w:sz w:val="32"/>
        </w:rPr>
        <w:t xml:space="preserve"> </w:t>
      </w:r>
      <w:r>
        <w:rPr>
          <w:rFonts w:ascii="Tahoma"/>
          <w:b/>
          <w:w w:val="65"/>
          <w:sz w:val="32"/>
        </w:rPr>
        <w:t>+</w:t>
      </w:r>
      <w:r>
        <w:rPr>
          <w:rFonts w:ascii="Tahoma"/>
          <w:b/>
          <w:spacing w:val="-29"/>
          <w:sz w:val="32"/>
        </w:rPr>
        <w:t xml:space="preserve"> </w:t>
      </w:r>
      <w:r>
        <w:rPr>
          <w:rFonts w:ascii="Tahoma"/>
          <w:b/>
          <w:w w:val="65"/>
          <w:sz w:val="32"/>
        </w:rPr>
        <w:t>Savepoint</w:t>
      </w:r>
      <w:r>
        <w:rPr>
          <w:rFonts w:ascii="Tahoma"/>
          <w:b/>
          <w:spacing w:val="-27"/>
          <w:sz w:val="32"/>
        </w:rPr>
        <w:t xml:space="preserve"> </w:t>
      </w:r>
      <w:r>
        <w:rPr>
          <w:rFonts w:ascii="Tahoma"/>
          <w:b/>
          <w:spacing w:val="-10"/>
          <w:w w:val="65"/>
          <w:sz w:val="32"/>
        </w:rPr>
        <w:t>B</w:t>
      </w:r>
    </w:p>
    <w:p w14:paraId="1AA2066F">
      <w:pPr>
        <w:pStyle w:val="9"/>
        <w:spacing w:before="1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3820795" cy="570865"/>
            <wp:effectExtent l="0" t="0" r="0" b="0"/>
            <wp:wrapTopAndBottom/>
            <wp:docPr id="142" name="Imag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728" cy="57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6225A">
      <w:pPr>
        <w:pStyle w:val="9"/>
        <w:spacing w:before="210"/>
        <w:rPr>
          <w:rFonts w:ascii="Tahoma"/>
          <w:b/>
          <w:sz w:val="32"/>
        </w:rPr>
      </w:pPr>
    </w:p>
    <w:p w14:paraId="5EA2CE25">
      <w:pPr>
        <w:pStyle w:val="4"/>
      </w:pPr>
      <w:r>
        <w:rPr>
          <w:spacing w:val="-2"/>
          <w:w w:val="70"/>
        </w:rPr>
        <w:t>OUTPUT:</w:t>
      </w:r>
    </w:p>
    <w:p w14:paraId="5EE2DB72">
      <w:pPr>
        <w:pStyle w:val="4"/>
        <w:spacing w:after="0"/>
        <w:sectPr>
          <w:pgSz w:w="11910" w:h="16840"/>
          <w:pgMar w:top="1340" w:right="421" w:bottom="280" w:left="992" w:header="720" w:footer="720" w:gutter="0"/>
          <w:cols w:space="720" w:num="1"/>
        </w:sectPr>
      </w:pPr>
    </w:p>
    <w:p w14:paraId="71541A31">
      <w:pPr>
        <w:pStyle w:val="9"/>
        <w:ind w:left="448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1629410" cy="1390650"/>
            <wp:effectExtent l="0" t="0" r="0" b="0"/>
            <wp:docPr id="143" name="Imag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043" cy="139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98C1">
      <w:pPr>
        <w:pStyle w:val="9"/>
        <w:spacing w:before="309"/>
        <w:rPr>
          <w:rFonts w:ascii="Tahoma"/>
          <w:b/>
          <w:sz w:val="32"/>
        </w:rPr>
      </w:pPr>
    </w:p>
    <w:p w14:paraId="30EAD613">
      <w:pPr>
        <w:pStyle w:val="11"/>
        <w:numPr>
          <w:ilvl w:val="0"/>
          <w:numId w:val="10"/>
        </w:numPr>
        <w:tabs>
          <w:tab w:val="left" w:pos="713"/>
        </w:tabs>
        <w:spacing w:before="0" w:after="0" w:line="240" w:lineRule="auto"/>
        <w:ind w:left="713" w:right="0" w:hanging="265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Insert</w:t>
      </w:r>
      <w:r>
        <w:rPr>
          <w:rFonts w:ascii="Tahoma"/>
          <w:b/>
          <w:spacing w:val="-25"/>
          <w:sz w:val="32"/>
        </w:rPr>
        <w:t xml:space="preserve"> </w:t>
      </w:r>
      <w:r>
        <w:rPr>
          <w:rFonts w:ascii="Tahoma"/>
          <w:b/>
          <w:w w:val="65"/>
          <w:sz w:val="32"/>
        </w:rPr>
        <w:t>+</w:t>
      </w:r>
      <w:r>
        <w:rPr>
          <w:rFonts w:ascii="Tahoma"/>
          <w:b/>
          <w:spacing w:val="-26"/>
          <w:sz w:val="32"/>
        </w:rPr>
        <w:t xml:space="preserve"> </w:t>
      </w:r>
      <w:r>
        <w:rPr>
          <w:rFonts w:ascii="Tahoma"/>
          <w:b/>
          <w:w w:val="65"/>
          <w:sz w:val="32"/>
        </w:rPr>
        <w:t>Savepoint</w:t>
      </w:r>
      <w:r>
        <w:rPr>
          <w:rFonts w:ascii="Tahoma"/>
          <w:b/>
          <w:spacing w:val="-24"/>
          <w:sz w:val="32"/>
        </w:rPr>
        <w:t xml:space="preserve"> </w:t>
      </w:r>
      <w:r>
        <w:rPr>
          <w:rFonts w:ascii="Tahoma"/>
          <w:b/>
          <w:spacing w:val="-10"/>
          <w:w w:val="65"/>
          <w:sz w:val="32"/>
        </w:rPr>
        <w:t>C</w:t>
      </w:r>
    </w:p>
    <w:p w14:paraId="3E17AE66">
      <w:pPr>
        <w:pStyle w:val="9"/>
        <w:spacing w:before="37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1082675</wp:posOffset>
            </wp:positionH>
            <wp:positionV relativeFrom="paragraph">
              <wp:posOffset>191770</wp:posOffset>
            </wp:positionV>
            <wp:extent cx="3700145" cy="486410"/>
            <wp:effectExtent l="0" t="0" r="0" b="0"/>
            <wp:wrapTopAndBottom/>
            <wp:docPr id="144" name="Imag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459" cy="486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13C56">
      <w:pPr>
        <w:pStyle w:val="9"/>
        <w:spacing w:before="51"/>
        <w:rPr>
          <w:rFonts w:ascii="Tahoma"/>
          <w:b/>
          <w:sz w:val="32"/>
        </w:rPr>
      </w:pPr>
    </w:p>
    <w:p w14:paraId="2365D66D">
      <w:pPr>
        <w:pStyle w:val="4"/>
      </w:pPr>
      <w:r>
        <w:rPr>
          <w:spacing w:val="-2"/>
          <w:w w:val="70"/>
        </w:rPr>
        <w:t>OUTPUT:</w:t>
      </w:r>
    </w:p>
    <w:p w14:paraId="3C3EACDF">
      <w:pPr>
        <w:pStyle w:val="9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1748790" cy="1419860"/>
            <wp:effectExtent l="0" t="0" r="0" b="0"/>
            <wp:wrapTopAndBottom/>
            <wp:docPr id="145" name="Imag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812" cy="14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0CBC7">
      <w:pPr>
        <w:pStyle w:val="11"/>
        <w:numPr>
          <w:ilvl w:val="0"/>
          <w:numId w:val="10"/>
        </w:numPr>
        <w:tabs>
          <w:tab w:val="left" w:pos="713"/>
        </w:tabs>
        <w:spacing w:before="202" w:after="0" w:line="240" w:lineRule="auto"/>
        <w:ind w:left="713" w:right="0" w:hanging="265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Rollback</w:t>
      </w:r>
      <w:r>
        <w:rPr>
          <w:rFonts w:ascii="Tahoma"/>
          <w:b/>
          <w:spacing w:val="-23"/>
          <w:sz w:val="32"/>
        </w:rPr>
        <w:t xml:space="preserve"> </w:t>
      </w:r>
      <w:r>
        <w:rPr>
          <w:rFonts w:ascii="Tahoma"/>
          <w:b/>
          <w:w w:val="65"/>
          <w:sz w:val="32"/>
        </w:rPr>
        <w:t>to</w:t>
      </w:r>
      <w:r>
        <w:rPr>
          <w:rFonts w:ascii="Tahoma"/>
          <w:b/>
          <w:spacing w:val="-23"/>
          <w:sz w:val="32"/>
        </w:rPr>
        <w:t xml:space="preserve"> </w:t>
      </w:r>
      <w:r>
        <w:rPr>
          <w:rFonts w:ascii="Tahoma"/>
          <w:b/>
          <w:w w:val="65"/>
          <w:sz w:val="32"/>
        </w:rPr>
        <w:t>Savepoint</w:t>
      </w:r>
      <w:r>
        <w:rPr>
          <w:rFonts w:ascii="Tahoma"/>
          <w:b/>
          <w:spacing w:val="-22"/>
          <w:sz w:val="32"/>
        </w:rPr>
        <w:t xml:space="preserve"> </w:t>
      </w:r>
      <w:r>
        <w:rPr>
          <w:rFonts w:ascii="Tahoma"/>
          <w:b/>
          <w:spacing w:val="-12"/>
          <w:w w:val="65"/>
          <w:sz w:val="32"/>
        </w:rPr>
        <w:t>B</w:t>
      </w:r>
    </w:p>
    <w:p w14:paraId="3B9DB1A0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1839595" cy="374650"/>
            <wp:effectExtent l="0" t="0" r="0" b="0"/>
            <wp:wrapTopAndBottom/>
            <wp:docPr id="146" name="Imag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366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308DD">
      <w:pPr>
        <w:pStyle w:val="4"/>
        <w:spacing w:before="335"/>
      </w:pPr>
      <w:r>
        <w:rPr>
          <w:spacing w:val="-2"/>
          <w:w w:val="70"/>
        </w:rPr>
        <w:t>OUTPUT:</w:t>
      </w:r>
    </w:p>
    <w:p w14:paraId="79462E8F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1741805" cy="1555115"/>
            <wp:effectExtent l="0" t="0" r="0" b="0"/>
            <wp:wrapTopAndBottom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600" cy="155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0AF7E">
      <w:pPr>
        <w:pStyle w:val="9"/>
        <w:spacing w:before="303"/>
        <w:rPr>
          <w:rFonts w:ascii="Tahoma"/>
          <w:b/>
          <w:sz w:val="32"/>
        </w:rPr>
      </w:pPr>
    </w:p>
    <w:p w14:paraId="6396D22B">
      <w:pPr>
        <w:pStyle w:val="11"/>
        <w:numPr>
          <w:ilvl w:val="0"/>
          <w:numId w:val="10"/>
        </w:numPr>
        <w:tabs>
          <w:tab w:val="left" w:pos="717"/>
        </w:tabs>
        <w:spacing w:before="0" w:after="0" w:line="240" w:lineRule="auto"/>
        <w:ind w:left="717" w:right="0" w:hanging="269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Rollback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to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Savepoint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spacing w:val="-10"/>
          <w:w w:val="65"/>
          <w:sz w:val="32"/>
        </w:rPr>
        <w:t>A</w:t>
      </w:r>
    </w:p>
    <w:p w14:paraId="04EF707D">
      <w:pPr>
        <w:pStyle w:val="11"/>
        <w:spacing w:after="0" w:line="240" w:lineRule="auto"/>
        <w:jc w:val="left"/>
        <w:rPr>
          <w:rFonts w:ascii="Tahoma"/>
          <w:b/>
          <w:sz w:val="32"/>
        </w:rPr>
        <w:sectPr>
          <w:pgSz w:w="11910" w:h="16840"/>
          <w:pgMar w:top="1420" w:right="421" w:bottom="280" w:left="992" w:header="720" w:footer="720" w:gutter="0"/>
          <w:cols w:space="720" w:num="1"/>
        </w:sectPr>
      </w:pPr>
    </w:p>
    <w:p w14:paraId="0257277C">
      <w:pPr>
        <w:pStyle w:val="9"/>
        <w:ind w:left="448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1722755" cy="384810"/>
            <wp:effectExtent l="0" t="0" r="0" b="0"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900" cy="38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591A">
      <w:pPr>
        <w:spacing w:before="331"/>
        <w:ind w:left="448" w:right="0" w:firstLine="0"/>
        <w:jc w:val="left"/>
        <w:rPr>
          <w:rFonts w:ascii="Tahoma"/>
          <w:b/>
          <w:sz w:val="32"/>
        </w:rPr>
      </w:pPr>
      <w:r>
        <w:rPr>
          <w:rFonts w:ascii="Tahoma"/>
          <w:b/>
          <w:spacing w:val="-2"/>
          <w:w w:val="70"/>
          <w:sz w:val="32"/>
        </w:rPr>
        <w:t>OUTPUT:</w:t>
      </w:r>
    </w:p>
    <w:p w14:paraId="0E32DEB6">
      <w:pPr>
        <w:pStyle w:val="9"/>
        <w:spacing w:before="2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1603375" cy="1351280"/>
            <wp:effectExtent l="0" t="0" r="0" b="0"/>
            <wp:wrapTopAndBottom/>
            <wp:docPr id="149" name="Imag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116" cy="1351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9D807">
      <w:pPr>
        <w:pStyle w:val="9"/>
        <w:spacing w:before="316"/>
        <w:rPr>
          <w:rFonts w:ascii="Tahoma"/>
          <w:b/>
          <w:sz w:val="32"/>
        </w:rPr>
      </w:pPr>
    </w:p>
    <w:p w14:paraId="6DA46257">
      <w:pPr>
        <w:pStyle w:val="2"/>
      </w:pPr>
      <w:r>
        <w:rPr>
          <w:w w:val="65"/>
        </w:rPr>
        <w:t>PART</w:t>
      </w:r>
      <w:r>
        <w:rPr>
          <w:spacing w:val="-23"/>
        </w:rPr>
        <w:t xml:space="preserve"> </w:t>
      </w:r>
      <w:r>
        <w:rPr>
          <w:w w:val="65"/>
        </w:rPr>
        <w:t>B:</w:t>
      </w:r>
      <w:r>
        <w:rPr>
          <w:spacing w:val="-21"/>
        </w:rPr>
        <w:t xml:space="preserve"> </w:t>
      </w:r>
      <w:r>
        <w:rPr>
          <w:w w:val="65"/>
        </w:rPr>
        <w:t>Retrieving</w:t>
      </w:r>
      <w:r>
        <w:rPr>
          <w:spacing w:val="-23"/>
        </w:rPr>
        <w:t xml:space="preserve"> </w:t>
      </w:r>
      <w:r>
        <w:rPr>
          <w:w w:val="65"/>
        </w:rPr>
        <w:t>Records</w:t>
      </w:r>
      <w:r>
        <w:rPr>
          <w:spacing w:val="-24"/>
        </w:rPr>
        <w:t xml:space="preserve"> </w:t>
      </w:r>
      <w:r>
        <w:rPr>
          <w:w w:val="65"/>
        </w:rPr>
        <w:t>(EMPLOYEES</w:t>
      </w:r>
      <w:r>
        <w:rPr>
          <w:spacing w:val="-21"/>
        </w:rPr>
        <w:t xml:space="preserve"> </w:t>
      </w:r>
      <w:r>
        <w:rPr>
          <w:spacing w:val="-2"/>
          <w:w w:val="65"/>
        </w:rPr>
        <w:t>Table)</w:t>
      </w:r>
    </w:p>
    <w:p w14:paraId="6C1FDA51">
      <w:pPr>
        <w:pStyle w:val="11"/>
        <w:numPr>
          <w:ilvl w:val="0"/>
          <w:numId w:val="11"/>
        </w:numPr>
        <w:tabs>
          <w:tab w:val="left" w:pos="578"/>
        </w:tabs>
        <w:spacing w:before="231" w:after="0" w:line="240" w:lineRule="auto"/>
        <w:ind w:left="578" w:right="0" w:hanging="130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Find</w:t>
      </w:r>
      <w:r>
        <w:rPr>
          <w:rFonts w:ascii="Tahoma"/>
          <w:b/>
          <w:spacing w:val="-24"/>
          <w:sz w:val="32"/>
        </w:rPr>
        <w:t xml:space="preserve"> </w:t>
      </w:r>
      <w:r>
        <w:rPr>
          <w:rFonts w:ascii="Tahoma"/>
          <w:b/>
          <w:w w:val="65"/>
          <w:sz w:val="32"/>
        </w:rPr>
        <w:t>out</w:t>
      </w:r>
      <w:r>
        <w:rPr>
          <w:rFonts w:ascii="Tahoma"/>
          <w:b/>
          <w:spacing w:val="-18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22"/>
          <w:sz w:val="32"/>
        </w:rPr>
        <w:t xml:space="preserve"> </w:t>
      </w:r>
      <w:r>
        <w:rPr>
          <w:rFonts w:ascii="Tahoma"/>
          <w:b/>
          <w:w w:val="65"/>
          <w:sz w:val="32"/>
        </w:rPr>
        <w:t>employee</w:t>
      </w:r>
      <w:r>
        <w:rPr>
          <w:rFonts w:ascii="Tahoma"/>
          <w:b/>
          <w:spacing w:val="-24"/>
          <w:sz w:val="32"/>
        </w:rPr>
        <w:t xml:space="preserve"> </w:t>
      </w:r>
      <w:r>
        <w:rPr>
          <w:rFonts w:ascii="Tahoma"/>
          <w:b/>
          <w:w w:val="65"/>
          <w:sz w:val="32"/>
        </w:rPr>
        <w:t>id,</w:t>
      </w:r>
      <w:r>
        <w:rPr>
          <w:rFonts w:ascii="Tahoma"/>
          <w:b/>
          <w:spacing w:val="-24"/>
          <w:sz w:val="32"/>
        </w:rPr>
        <w:t xml:space="preserve"> </w:t>
      </w:r>
      <w:r>
        <w:rPr>
          <w:rFonts w:ascii="Tahoma"/>
          <w:b/>
          <w:w w:val="65"/>
          <w:sz w:val="32"/>
        </w:rPr>
        <w:t>names,</w:t>
      </w:r>
      <w:r>
        <w:rPr>
          <w:rFonts w:ascii="Tahoma"/>
          <w:b/>
          <w:spacing w:val="-24"/>
          <w:sz w:val="32"/>
        </w:rPr>
        <w:t xml:space="preserve"> </w:t>
      </w:r>
      <w:r>
        <w:rPr>
          <w:rFonts w:ascii="Tahoma"/>
          <w:b/>
          <w:w w:val="65"/>
          <w:sz w:val="32"/>
        </w:rPr>
        <w:t>and</w:t>
      </w:r>
      <w:r>
        <w:rPr>
          <w:rFonts w:ascii="Tahoma"/>
          <w:b/>
          <w:spacing w:val="-23"/>
          <w:sz w:val="32"/>
        </w:rPr>
        <w:t xml:space="preserve"> </w:t>
      </w:r>
      <w:r>
        <w:rPr>
          <w:rFonts w:ascii="Tahoma"/>
          <w:b/>
          <w:w w:val="65"/>
          <w:sz w:val="32"/>
        </w:rPr>
        <w:t>salaries</w:t>
      </w:r>
      <w:r>
        <w:rPr>
          <w:rFonts w:ascii="Tahoma"/>
          <w:b/>
          <w:spacing w:val="-23"/>
          <w:sz w:val="32"/>
        </w:rPr>
        <w:t xml:space="preserve"> </w:t>
      </w:r>
      <w:r>
        <w:rPr>
          <w:rFonts w:ascii="Tahoma"/>
          <w:b/>
          <w:w w:val="65"/>
          <w:sz w:val="32"/>
        </w:rPr>
        <w:t>of</w:t>
      </w:r>
      <w:r>
        <w:rPr>
          <w:rFonts w:ascii="Tahoma"/>
          <w:b/>
          <w:spacing w:val="-21"/>
          <w:sz w:val="32"/>
        </w:rPr>
        <w:t xml:space="preserve"> </w:t>
      </w:r>
      <w:r>
        <w:rPr>
          <w:rFonts w:ascii="Tahoma"/>
          <w:b/>
          <w:w w:val="65"/>
          <w:sz w:val="32"/>
        </w:rPr>
        <w:t>all</w:t>
      </w:r>
      <w:r>
        <w:rPr>
          <w:rFonts w:ascii="Tahoma"/>
          <w:b/>
          <w:spacing w:val="-24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22"/>
          <w:sz w:val="32"/>
        </w:rPr>
        <w:t xml:space="preserve"> </w:t>
      </w:r>
      <w:r>
        <w:rPr>
          <w:rFonts w:ascii="Tahoma"/>
          <w:b/>
          <w:spacing w:val="-2"/>
          <w:w w:val="65"/>
          <w:sz w:val="32"/>
        </w:rPr>
        <w:t>employees.</w:t>
      </w:r>
    </w:p>
    <w:p w14:paraId="38C79F42">
      <w:pPr>
        <w:pStyle w:val="9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4698365" cy="611505"/>
            <wp:effectExtent l="0" t="0" r="0" b="0"/>
            <wp:wrapTopAndBottom/>
            <wp:docPr id="150" name="Imag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348" cy="61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70926">
      <w:pPr>
        <w:pStyle w:val="9"/>
        <w:rPr>
          <w:rFonts w:ascii="Tahoma"/>
          <w:b/>
          <w:sz w:val="32"/>
        </w:rPr>
      </w:pPr>
    </w:p>
    <w:p w14:paraId="3FD645EF">
      <w:pPr>
        <w:pStyle w:val="9"/>
        <w:spacing w:before="167"/>
        <w:rPr>
          <w:rFonts w:ascii="Tahoma"/>
          <w:b/>
          <w:sz w:val="32"/>
        </w:rPr>
      </w:pPr>
    </w:p>
    <w:p w14:paraId="1DF1A6C7">
      <w:pPr>
        <w:pStyle w:val="4"/>
      </w:pPr>
      <w:r>
        <w:rPr>
          <w:spacing w:val="-2"/>
          <w:w w:val="70"/>
        </w:rPr>
        <w:t>OUTPUT:</w:t>
      </w:r>
    </w:p>
    <w:p w14:paraId="3435DCB0">
      <w:pPr>
        <w:pStyle w:val="9"/>
        <w:spacing w:before="1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3611245" cy="1323975"/>
            <wp:effectExtent l="0" t="0" r="0" b="0"/>
            <wp:wrapTopAndBottom/>
            <wp:docPr id="151" name="Imag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36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8D1A9">
      <w:pPr>
        <w:pStyle w:val="9"/>
        <w:rPr>
          <w:rFonts w:ascii="Tahoma"/>
          <w:b/>
          <w:sz w:val="32"/>
        </w:rPr>
      </w:pPr>
    </w:p>
    <w:p w14:paraId="16BE9F54">
      <w:pPr>
        <w:pStyle w:val="9"/>
        <w:spacing w:before="52"/>
        <w:rPr>
          <w:rFonts w:ascii="Tahoma"/>
          <w:b/>
          <w:sz w:val="32"/>
        </w:rPr>
      </w:pPr>
    </w:p>
    <w:p w14:paraId="0CC5980F">
      <w:pPr>
        <w:pStyle w:val="11"/>
        <w:numPr>
          <w:ilvl w:val="0"/>
          <w:numId w:val="11"/>
        </w:numPr>
        <w:tabs>
          <w:tab w:val="left" w:pos="645"/>
        </w:tabs>
        <w:spacing w:before="0" w:after="0" w:line="240" w:lineRule="auto"/>
        <w:ind w:left="645" w:right="0" w:hanging="197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List</w:t>
      </w:r>
      <w:r>
        <w:rPr>
          <w:rFonts w:ascii="Tahoma"/>
          <w:b/>
          <w:spacing w:val="-19"/>
          <w:sz w:val="32"/>
        </w:rPr>
        <w:t xml:space="preserve"> </w:t>
      </w:r>
      <w:r>
        <w:rPr>
          <w:rFonts w:ascii="Tahoma"/>
          <w:b/>
          <w:w w:val="65"/>
          <w:sz w:val="32"/>
        </w:rPr>
        <w:t>out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employees</w:t>
      </w:r>
      <w:r>
        <w:rPr>
          <w:rFonts w:ascii="Tahoma"/>
          <w:b/>
          <w:spacing w:val="-21"/>
          <w:sz w:val="32"/>
        </w:rPr>
        <w:t xml:space="preserve"> </w:t>
      </w:r>
      <w:r>
        <w:rPr>
          <w:rFonts w:ascii="Tahoma"/>
          <w:b/>
          <w:w w:val="65"/>
          <w:sz w:val="32"/>
        </w:rPr>
        <w:t>who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work</w:t>
      </w:r>
      <w:r>
        <w:rPr>
          <w:rFonts w:ascii="Tahoma"/>
          <w:b/>
          <w:spacing w:val="-18"/>
          <w:sz w:val="32"/>
        </w:rPr>
        <w:t xml:space="preserve"> </w:t>
      </w:r>
      <w:r>
        <w:rPr>
          <w:rFonts w:ascii="Tahoma"/>
          <w:b/>
          <w:w w:val="65"/>
          <w:sz w:val="32"/>
        </w:rPr>
        <w:t>under</w:t>
      </w:r>
      <w:r>
        <w:rPr>
          <w:rFonts w:ascii="Tahoma"/>
          <w:b/>
          <w:spacing w:val="-19"/>
          <w:sz w:val="32"/>
        </w:rPr>
        <w:t xml:space="preserve"> </w:t>
      </w:r>
      <w:r>
        <w:rPr>
          <w:rFonts w:ascii="Tahoma"/>
          <w:b/>
          <w:w w:val="65"/>
          <w:sz w:val="32"/>
        </w:rPr>
        <w:t>manager</w:t>
      </w:r>
      <w:r>
        <w:rPr>
          <w:rFonts w:ascii="Tahoma"/>
          <w:b/>
          <w:spacing w:val="-18"/>
          <w:sz w:val="32"/>
        </w:rPr>
        <w:t xml:space="preserve"> </w:t>
      </w:r>
      <w:r>
        <w:rPr>
          <w:rFonts w:ascii="Tahoma"/>
          <w:b/>
          <w:spacing w:val="-4"/>
          <w:w w:val="65"/>
          <w:sz w:val="32"/>
        </w:rPr>
        <w:t>100.</w:t>
      </w:r>
    </w:p>
    <w:p w14:paraId="0ABAE1CA">
      <w:pPr>
        <w:pStyle w:val="9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2645410" cy="828040"/>
            <wp:effectExtent l="0" t="0" r="0" b="0"/>
            <wp:wrapTopAndBottom/>
            <wp:docPr id="152" name="Imag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287" cy="827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25047">
      <w:pPr>
        <w:pStyle w:val="9"/>
        <w:spacing w:after="0"/>
        <w:rPr>
          <w:rFonts w:ascii="Tahoma"/>
          <w:b/>
          <w:sz w:val="15"/>
        </w:rPr>
        <w:sectPr>
          <w:pgSz w:w="11910" w:h="16840"/>
          <w:pgMar w:top="1420" w:right="421" w:bottom="280" w:left="992" w:header="720" w:footer="720" w:gutter="0"/>
          <w:cols w:space="720" w:num="1"/>
        </w:sectPr>
      </w:pPr>
    </w:p>
    <w:p w14:paraId="35B522E4">
      <w:pPr>
        <w:pStyle w:val="4"/>
        <w:spacing w:before="81"/>
      </w:pPr>
      <w:r>
        <w:rPr>
          <w:spacing w:val="-2"/>
          <w:w w:val="70"/>
        </w:rPr>
        <w:t>OUTPUT:</w:t>
      </w:r>
    </w:p>
    <w:p w14:paraId="228EEF3E">
      <w:pPr>
        <w:pStyle w:val="9"/>
        <w:spacing w:before="2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5898515" cy="574675"/>
            <wp:effectExtent l="0" t="0" r="0" b="0"/>
            <wp:wrapTopAndBottom/>
            <wp:docPr id="153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203" cy="574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A561F">
      <w:pPr>
        <w:pStyle w:val="11"/>
        <w:numPr>
          <w:ilvl w:val="0"/>
          <w:numId w:val="11"/>
        </w:numPr>
        <w:tabs>
          <w:tab w:val="left" w:pos="650"/>
        </w:tabs>
        <w:spacing w:before="205" w:after="0" w:line="276" w:lineRule="auto"/>
        <w:ind w:left="448" w:right="1580" w:firstLine="0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Find</w:t>
      </w:r>
      <w:r>
        <w:rPr>
          <w:rFonts w:ascii="Tahoma"/>
          <w:b/>
          <w:spacing w:val="-15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12"/>
          <w:sz w:val="32"/>
        </w:rPr>
        <w:t xml:space="preserve"> </w:t>
      </w:r>
      <w:r>
        <w:rPr>
          <w:rFonts w:ascii="Tahoma"/>
          <w:b/>
          <w:w w:val="65"/>
          <w:sz w:val="32"/>
        </w:rPr>
        <w:t>names</w:t>
      </w:r>
      <w:r>
        <w:rPr>
          <w:rFonts w:ascii="Tahoma"/>
          <w:b/>
          <w:spacing w:val="-15"/>
          <w:sz w:val="32"/>
        </w:rPr>
        <w:t xml:space="preserve"> </w:t>
      </w:r>
      <w:r>
        <w:rPr>
          <w:rFonts w:ascii="Tahoma"/>
          <w:b/>
          <w:w w:val="65"/>
          <w:sz w:val="32"/>
        </w:rPr>
        <w:t>of</w:t>
      </w:r>
      <w:r>
        <w:rPr>
          <w:rFonts w:ascii="Tahoma"/>
          <w:b/>
          <w:spacing w:val="-16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16"/>
          <w:sz w:val="32"/>
        </w:rPr>
        <w:t xml:space="preserve"> </w:t>
      </w:r>
      <w:r>
        <w:rPr>
          <w:rFonts w:ascii="Tahoma"/>
          <w:b/>
          <w:w w:val="65"/>
          <w:sz w:val="32"/>
        </w:rPr>
        <w:t>employees</w:t>
      </w:r>
      <w:r>
        <w:rPr>
          <w:rFonts w:ascii="Tahoma"/>
          <w:b/>
          <w:spacing w:val="-15"/>
          <w:sz w:val="32"/>
        </w:rPr>
        <w:t xml:space="preserve"> </w:t>
      </w:r>
      <w:r>
        <w:rPr>
          <w:rFonts w:ascii="Tahoma"/>
          <w:b/>
          <w:w w:val="65"/>
          <w:sz w:val="32"/>
        </w:rPr>
        <w:t>who</w:t>
      </w:r>
      <w:r>
        <w:rPr>
          <w:rFonts w:ascii="Tahoma"/>
          <w:b/>
          <w:spacing w:val="-14"/>
          <w:sz w:val="32"/>
        </w:rPr>
        <w:t xml:space="preserve"> </w:t>
      </w:r>
      <w:r>
        <w:rPr>
          <w:rFonts w:ascii="Tahoma"/>
          <w:b/>
          <w:w w:val="65"/>
          <w:sz w:val="32"/>
        </w:rPr>
        <w:t>have</w:t>
      </w:r>
      <w:r>
        <w:rPr>
          <w:rFonts w:ascii="Tahoma"/>
          <w:b/>
          <w:spacing w:val="-12"/>
          <w:sz w:val="32"/>
        </w:rPr>
        <w:t xml:space="preserve"> </w:t>
      </w:r>
      <w:r>
        <w:rPr>
          <w:rFonts w:ascii="Tahoma"/>
          <w:b/>
          <w:w w:val="65"/>
          <w:sz w:val="32"/>
        </w:rPr>
        <w:t>a</w:t>
      </w:r>
      <w:r>
        <w:rPr>
          <w:rFonts w:ascii="Tahoma"/>
          <w:b/>
          <w:spacing w:val="-16"/>
          <w:sz w:val="32"/>
        </w:rPr>
        <w:t xml:space="preserve"> </w:t>
      </w:r>
      <w:r>
        <w:rPr>
          <w:rFonts w:ascii="Tahoma"/>
          <w:b/>
          <w:w w:val="65"/>
          <w:sz w:val="32"/>
        </w:rPr>
        <w:t>salary</w:t>
      </w:r>
      <w:r>
        <w:rPr>
          <w:rFonts w:ascii="Tahoma"/>
          <w:b/>
          <w:spacing w:val="-11"/>
          <w:sz w:val="32"/>
        </w:rPr>
        <w:t xml:space="preserve"> </w:t>
      </w:r>
      <w:r>
        <w:rPr>
          <w:rFonts w:ascii="Tahoma"/>
          <w:b/>
          <w:w w:val="65"/>
          <w:sz w:val="32"/>
        </w:rPr>
        <w:t>greater</w:t>
      </w:r>
      <w:r>
        <w:rPr>
          <w:rFonts w:ascii="Tahoma"/>
          <w:b/>
          <w:spacing w:val="-14"/>
          <w:sz w:val="32"/>
        </w:rPr>
        <w:t xml:space="preserve"> </w:t>
      </w:r>
      <w:r>
        <w:rPr>
          <w:rFonts w:ascii="Tahoma"/>
          <w:b/>
          <w:w w:val="65"/>
          <w:sz w:val="32"/>
        </w:rPr>
        <w:t>than</w:t>
      </w:r>
      <w:r>
        <w:rPr>
          <w:rFonts w:ascii="Tahoma"/>
          <w:b/>
          <w:spacing w:val="-12"/>
          <w:sz w:val="32"/>
        </w:rPr>
        <w:t xml:space="preserve"> </w:t>
      </w:r>
      <w:r>
        <w:rPr>
          <w:rFonts w:ascii="Tahoma"/>
          <w:b/>
          <w:w w:val="65"/>
          <w:sz w:val="32"/>
        </w:rPr>
        <w:t>or</w:t>
      </w:r>
      <w:r>
        <w:rPr>
          <w:rFonts w:ascii="Tahoma"/>
          <w:b/>
          <w:spacing w:val="-16"/>
          <w:sz w:val="32"/>
        </w:rPr>
        <w:t xml:space="preserve"> </w:t>
      </w:r>
      <w:r>
        <w:rPr>
          <w:rFonts w:ascii="Tahoma"/>
          <w:b/>
          <w:w w:val="65"/>
          <w:sz w:val="32"/>
        </w:rPr>
        <w:t>equal</w:t>
      </w:r>
      <w:r>
        <w:rPr>
          <w:rFonts w:ascii="Tahoma"/>
          <w:b/>
          <w:spacing w:val="-11"/>
          <w:sz w:val="32"/>
        </w:rPr>
        <w:t xml:space="preserve"> </w:t>
      </w:r>
      <w:r>
        <w:rPr>
          <w:rFonts w:ascii="Tahoma"/>
          <w:b/>
          <w:w w:val="65"/>
          <w:sz w:val="32"/>
        </w:rPr>
        <w:t xml:space="preserve">to </w:t>
      </w:r>
      <w:r>
        <w:rPr>
          <w:rFonts w:ascii="Tahoma"/>
          <w:b/>
          <w:spacing w:val="-2"/>
          <w:w w:val="75"/>
          <w:sz w:val="32"/>
        </w:rPr>
        <w:t>4800.</w:t>
      </w:r>
    </w:p>
    <w:p w14:paraId="1C6A1E9F">
      <w:pPr>
        <w:pStyle w:val="9"/>
        <w:spacing w:before="6"/>
        <w:rPr>
          <w:rFonts w:ascii="Tahoma"/>
          <w:b/>
          <w:sz w:val="19"/>
        </w:rPr>
      </w:pPr>
      <w:r>
        <w:rPr>
          <w:rFonts w:ascii="Tahoma"/>
          <w:b/>
          <w:sz w:val="19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1019810</wp:posOffset>
            </wp:positionH>
            <wp:positionV relativeFrom="paragraph">
              <wp:posOffset>164465</wp:posOffset>
            </wp:positionV>
            <wp:extent cx="2812415" cy="761365"/>
            <wp:effectExtent l="0" t="0" r="0" b="0"/>
            <wp:wrapTopAndBottom/>
            <wp:docPr id="154" name="Imag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353" cy="761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0EB8B">
      <w:pPr>
        <w:pStyle w:val="9"/>
        <w:spacing w:before="260"/>
        <w:rPr>
          <w:rFonts w:ascii="Tahoma"/>
          <w:b/>
          <w:sz w:val="32"/>
        </w:rPr>
      </w:pPr>
    </w:p>
    <w:p w14:paraId="098F0AE7">
      <w:pPr>
        <w:pStyle w:val="4"/>
        <w:spacing w:before="1"/>
      </w:pPr>
      <w:r>
        <w:rPr>
          <w:spacing w:val="-2"/>
          <w:w w:val="70"/>
        </w:rPr>
        <w:t>OUTPUT:</w:t>
      </w:r>
    </w:p>
    <w:p w14:paraId="1740740A">
      <w:pPr>
        <w:pStyle w:val="9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2039620" cy="1312545"/>
            <wp:effectExtent l="0" t="0" r="0" b="0"/>
            <wp:wrapTopAndBottom/>
            <wp:docPr id="155" name="Imag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519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A6367">
      <w:pPr>
        <w:pStyle w:val="11"/>
        <w:numPr>
          <w:ilvl w:val="0"/>
          <w:numId w:val="11"/>
        </w:numPr>
        <w:tabs>
          <w:tab w:val="left" w:pos="651"/>
        </w:tabs>
        <w:spacing w:before="212" w:after="0" w:line="240" w:lineRule="auto"/>
        <w:ind w:left="651" w:right="0" w:hanging="203"/>
        <w:jc w:val="left"/>
        <w:rPr>
          <w:rFonts w:ascii="Tahoma" w:hAnsi="Tahoma"/>
          <w:b/>
          <w:sz w:val="32"/>
        </w:rPr>
      </w:pPr>
      <w:r>
        <w:rPr>
          <w:rFonts w:ascii="Tahoma" w:hAnsi="Tahoma"/>
          <w:b/>
          <w:w w:val="65"/>
          <w:sz w:val="32"/>
        </w:rPr>
        <w:t>List</w:t>
      </w:r>
      <w:r>
        <w:rPr>
          <w:rFonts w:ascii="Tahoma" w:hAnsi="Tahoma"/>
          <w:b/>
          <w:spacing w:val="-20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out</w:t>
      </w:r>
      <w:r>
        <w:rPr>
          <w:rFonts w:ascii="Tahoma" w:hAnsi="Tahoma"/>
          <w:b/>
          <w:spacing w:val="-20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the</w:t>
      </w:r>
      <w:r>
        <w:rPr>
          <w:rFonts w:ascii="Tahoma" w:hAnsi="Tahoma"/>
          <w:b/>
          <w:spacing w:val="-23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employees</w:t>
      </w:r>
      <w:r>
        <w:rPr>
          <w:rFonts w:ascii="Tahoma" w:hAnsi="Tahoma"/>
          <w:b/>
          <w:spacing w:val="-22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whose</w:t>
      </w:r>
      <w:r>
        <w:rPr>
          <w:rFonts w:ascii="Tahoma" w:hAnsi="Tahoma"/>
          <w:b/>
          <w:spacing w:val="-22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last</w:t>
      </w:r>
      <w:r>
        <w:rPr>
          <w:rFonts w:ascii="Tahoma" w:hAnsi="Tahoma"/>
          <w:b/>
          <w:spacing w:val="-19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name</w:t>
      </w:r>
      <w:r>
        <w:rPr>
          <w:rFonts w:ascii="Tahoma" w:hAnsi="Tahoma"/>
          <w:b/>
          <w:spacing w:val="-19"/>
          <w:sz w:val="32"/>
        </w:rPr>
        <w:t xml:space="preserve"> </w:t>
      </w:r>
      <w:r>
        <w:rPr>
          <w:rFonts w:ascii="Tahoma" w:hAnsi="Tahoma"/>
          <w:b/>
          <w:w w:val="65"/>
          <w:sz w:val="32"/>
        </w:rPr>
        <w:t>is</w:t>
      </w:r>
      <w:r>
        <w:rPr>
          <w:rFonts w:ascii="Tahoma" w:hAnsi="Tahoma"/>
          <w:b/>
          <w:spacing w:val="-18"/>
          <w:sz w:val="32"/>
        </w:rPr>
        <w:t xml:space="preserve"> </w:t>
      </w:r>
      <w:r>
        <w:rPr>
          <w:rFonts w:ascii="Tahoma" w:hAnsi="Tahoma"/>
          <w:b/>
          <w:spacing w:val="-2"/>
          <w:w w:val="65"/>
          <w:sz w:val="32"/>
        </w:rPr>
        <w:t>‘AUSTIN’.</w:t>
      </w:r>
    </w:p>
    <w:p w14:paraId="3756B796">
      <w:pPr>
        <w:pStyle w:val="9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3031490" cy="792480"/>
            <wp:effectExtent l="0" t="0" r="0" b="0"/>
            <wp:wrapTopAndBottom/>
            <wp:docPr id="156" name="Imag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250" cy="79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4EC73">
      <w:pPr>
        <w:pStyle w:val="9"/>
        <w:spacing w:before="55"/>
        <w:rPr>
          <w:rFonts w:ascii="Tahoma"/>
          <w:b/>
          <w:sz w:val="32"/>
        </w:rPr>
      </w:pPr>
    </w:p>
    <w:p w14:paraId="70B58371">
      <w:pPr>
        <w:pStyle w:val="4"/>
      </w:pPr>
      <w:r>
        <w:rPr>
          <w:spacing w:val="-2"/>
          <w:w w:val="70"/>
        </w:rPr>
        <w:t>OUTPUT:</w:t>
      </w:r>
    </w:p>
    <w:p w14:paraId="30A59324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5730875" cy="667385"/>
            <wp:effectExtent l="0" t="0" r="0" b="0"/>
            <wp:wrapTopAndBottom/>
            <wp:docPr id="157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39" cy="667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2EACA">
      <w:pPr>
        <w:pStyle w:val="9"/>
        <w:rPr>
          <w:rFonts w:ascii="Tahoma"/>
          <w:b/>
          <w:sz w:val="32"/>
        </w:rPr>
      </w:pPr>
    </w:p>
    <w:p w14:paraId="5051C22C">
      <w:pPr>
        <w:pStyle w:val="9"/>
        <w:spacing w:before="36"/>
        <w:rPr>
          <w:rFonts w:ascii="Tahoma"/>
          <w:b/>
          <w:sz w:val="32"/>
        </w:rPr>
      </w:pPr>
    </w:p>
    <w:p w14:paraId="7852E3E9">
      <w:pPr>
        <w:pStyle w:val="11"/>
        <w:numPr>
          <w:ilvl w:val="0"/>
          <w:numId w:val="11"/>
        </w:numPr>
        <w:tabs>
          <w:tab w:val="left" w:pos="648"/>
        </w:tabs>
        <w:spacing w:before="0" w:after="0" w:line="240" w:lineRule="auto"/>
        <w:ind w:left="648" w:right="0" w:hanging="200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Find</w:t>
      </w:r>
      <w:r>
        <w:rPr>
          <w:rFonts w:ascii="Tahoma"/>
          <w:b/>
          <w:spacing w:val="-21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17"/>
          <w:sz w:val="32"/>
        </w:rPr>
        <w:t xml:space="preserve"> </w:t>
      </w:r>
      <w:r>
        <w:rPr>
          <w:rFonts w:ascii="Tahoma"/>
          <w:b/>
          <w:w w:val="65"/>
          <w:sz w:val="32"/>
        </w:rPr>
        <w:t>names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of</w:t>
      </w:r>
      <w:r>
        <w:rPr>
          <w:rFonts w:ascii="Tahoma"/>
          <w:b/>
          <w:spacing w:val="-22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21"/>
          <w:sz w:val="32"/>
        </w:rPr>
        <w:t xml:space="preserve"> </w:t>
      </w:r>
      <w:r>
        <w:rPr>
          <w:rFonts w:ascii="Tahoma"/>
          <w:b/>
          <w:w w:val="65"/>
          <w:sz w:val="32"/>
        </w:rPr>
        <w:t>employees</w:t>
      </w:r>
      <w:r>
        <w:rPr>
          <w:rFonts w:ascii="Tahoma"/>
          <w:b/>
          <w:spacing w:val="-21"/>
          <w:sz w:val="32"/>
        </w:rPr>
        <w:t xml:space="preserve"> </w:t>
      </w:r>
      <w:r>
        <w:rPr>
          <w:rFonts w:ascii="Tahoma"/>
          <w:b/>
          <w:w w:val="65"/>
          <w:sz w:val="32"/>
        </w:rPr>
        <w:t>who</w:t>
      </w:r>
      <w:r>
        <w:rPr>
          <w:rFonts w:ascii="Tahoma"/>
          <w:b/>
          <w:spacing w:val="-19"/>
          <w:sz w:val="32"/>
        </w:rPr>
        <w:t xml:space="preserve"> </w:t>
      </w:r>
      <w:r>
        <w:rPr>
          <w:rFonts w:ascii="Tahoma"/>
          <w:b/>
          <w:w w:val="65"/>
          <w:sz w:val="32"/>
        </w:rPr>
        <w:t>work</w:t>
      </w:r>
      <w:r>
        <w:rPr>
          <w:rFonts w:ascii="Tahoma"/>
          <w:b/>
          <w:spacing w:val="-21"/>
          <w:sz w:val="32"/>
        </w:rPr>
        <w:t xml:space="preserve"> </w:t>
      </w:r>
      <w:r>
        <w:rPr>
          <w:rFonts w:ascii="Tahoma"/>
          <w:b/>
          <w:w w:val="65"/>
          <w:sz w:val="32"/>
        </w:rPr>
        <w:t>in</w:t>
      </w:r>
      <w:r>
        <w:rPr>
          <w:rFonts w:ascii="Tahoma"/>
          <w:b/>
          <w:spacing w:val="-19"/>
          <w:sz w:val="32"/>
        </w:rPr>
        <w:t xml:space="preserve"> </w:t>
      </w:r>
      <w:r>
        <w:rPr>
          <w:rFonts w:ascii="Tahoma"/>
          <w:b/>
          <w:w w:val="65"/>
          <w:sz w:val="32"/>
        </w:rPr>
        <w:t>departments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60,</w:t>
      </w:r>
      <w:r>
        <w:rPr>
          <w:rFonts w:ascii="Tahoma"/>
          <w:b/>
          <w:spacing w:val="-20"/>
          <w:sz w:val="32"/>
        </w:rPr>
        <w:t xml:space="preserve"> </w:t>
      </w:r>
      <w:r>
        <w:rPr>
          <w:rFonts w:ascii="Tahoma"/>
          <w:b/>
          <w:w w:val="65"/>
          <w:sz w:val="32"/>
        </w:rPr>
        <w:t>70,</w:t>
      </w:r>
      <w:r>
        <w:rPr>
          <w:rFonts w:ascii="Tahoma"/>
          <w:b/>
          <w:spacing w:val="-19"/>
          <w:sz w:val="32"/>
        </w:rPr>
        <w:t xml:space="preserve"> </w:t>
      </w:r>
      <w:r>
        <w:rPr>
          <w:rFonts w:ascii="Tahoma"/>
          <w:b/>
          <w:w w:val="65"/>
          <w:sz w:val="32"/>
        </w:rPr>
        <w:t>and</w:t>
      </w:r>
      <w:r>
        <w:rPr>
          <w:rFonts w:ascii="Tahoma"/>
          <w:b/>
          <w:spacing w:val="-18"/>
          <w:sz w:val="32"/>
        </w:rPr>
        <w:t xml:space="preserve"> </w:t>
      </w:r>
      <w:r>
        <w:rPr>
          <w:rFonts w:ascii="Tahoma"/>
          <w:b/>
          <w:spacing w:val="-5"/>
          <w:w w:val="65"/>
          <w:sz w:val="32"/>
        </w:rPr>
        <w:t>80.</w:t>
      </w:r>
    </w:p>
    <w:p w14:paraId="312E2E6B">
      <w:pPr>
        <w:pStyle w:val="11"/>
        <w:spacing w:after="0" w:line="240" w:lineRule="auto"/>
        <w:jc w:val="left"/>
        <w:rPr>
          <w:rFonts w:ascii="Tahoma"/>
          <w:b/>
          <w:sz w:val="32"/>
        </w:rPr>
        <w:sectPr>
          <w:pgSz w:w="11910" w:h="16840"/>
          <w:pgMar w:top="1340" w:right="421" w:bottom="280" w:left="992" w:header="720" w:footer="720" w:gutter="0"/>
          <w:cols w:space="720" w:num="1"/>
        </w:sectPr>
      </w:pPr>
    </w:p>
    <w:p w14:paraId="1FE77409">
      <w:pPr>
        <w:pStyle w:val="9"/>
        <w:ind w:left="581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333750" cy="753745"/>
            <wp:effectExtent l="0" t="0" r="0" b="0"/>
            <wp:docPr id="158" name="Imag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048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7A62">
      <w:pPr>
        <w:pStyle w:val="9"/>
        <w:spacing w:before="370"/>
        <w:rPr>
          <w:rFonts w:ascii="Tahoma"/>
          <w:b/>
          <w:sz w:val="32"/>
        </w:rPr>
      </w:pPr>
    </w:p>
    <w:p w14:paraId="1BC36808">
      <w:pPr>
        <w:pStyle w:val="4"/>
      </w:pPr>
      <w:r>
        <w:rPr>
          <w:spacing w:val="-2"/>
          <w:w w:val="70"/>
        </w:rPr>
        <w:t>OUTPUT:</w:t>
      </w:r>
    </w:p>
    <w:p w14:paraId="7CA174E1">
      <w:pPr>
        <w:pStyle w:val="9"/>
        <w:spacing w:before="2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2097405" cy="1432560"/>
            <wp:effectExtent l="0" t="0" r="0" b="0"/>
            <wp:wrapTopAndBottom/>
            <wp:docPr id="159" name="Imag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199" cy="143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73DB8">
      <w:pPr>
        <w:pStyle w:val="9"/>
        <w:rPr>
          <w:rFonts w:ascii="Tahoma"/>
          <w:b/>
          <w:sz w:val="32"/>
        </w:rPr>
      </w:pPr>
    </w:p>
    <w:p w14:paraId="5698A49A">
      <w:pPr>
        <w:pStyle w:val="9"/>
        <w:spacing w:before="28"/>
        <w:rPr>
          <w:rFonts w:ascii="Tahoma"/>
          <w:b/>
          <w:sz w:val="32"/>
        </w:rPr>
      </w:pPr>
    </w:p>
    <w:p w14:paraId="1002C057">
      <w:pPr>
        <w:pStyle w:val="11"/>
        <w:numPr>
          <w:ilvl w:val="0"/>
          <w:numId w:val="11"/>
        </w:numPr>
        <w:tabs>
          <w:tab w:val="left" w:pos="653"/>
        </w:tabs>
        <w:spacing w:before="1" w:after="0" w:line="240" w:lineRule="auto"/>
        <w:ind w:left="653" w:right="0" w:hanging="205"/>
        <w:jc w:val="left"/>
        <w:rPr>
          <w:rFonts w:ascii="Tahoma"/>
          <w:b/>
          <w:sz w:val="32"/>
        </w:rPr>
      </w:pPr>
      <w:r>
        <w:rPr>
          <w:rFonts w:ascii="Tahoma"/>
          <w:b/>
          <w:w w:val="60"/>
          <w:sz w:val="32"/>
        </w:rPr>
        <w:t>Display</w:t>
      </w:r>
      <w:r>
        <w:rPr>
          <w:rFonts w:ascii="Tahoma"/>
          <w:b/>
          <w:spacing w:val="16"/>
          <w:sz w:val="32"/>
        </w:rPr>
        <w:t xml:space="preserve"> </w:t>
      </w:r>
      <w:r>
        <w:rPr>
          <w:rFonts w:ascii="Tahoma"/>
          <w:b/>
          <w:w w:val="60"/>
          <w:sz w:val="32"/>
        </w:rPr>
        <w:t>the</w:t>
      </w:r>
      <w:r>
        <w:rPr>
          <w:rFonts w:ascii="Tahoma"/>
          <w:b/>
          <w:spacing w:val="18"/>
          <w:sz w:val="32"/>
        </w:rPr>
        <w:t xml:space="preserve"> </w:t>
      </w:r>
      <w:r>
        <w:rPr>
          <w:rFonts w:ascii="Tahoma"/>
          <w:b/>
          <w:w w:val="60"/>
          <w:sz w:val="32"/>
        </w:rPr>
        <w:t>unique</w:t>
      </w:r>
      <w:r>
        <w:rPr>
          <w:rFonts w:ascii="Tahoma"/>
          <w:b/>
          <w:spacing w:val="15"/>
          <w:sz w:val="32"/>
        </w:rPr>
        <w:t xml:space="preserve"> </w:t>
      </w:r>
      <w:r>
        <w:rPr>
          <w:rFonts w:ascii="Tahoma"/>
          <w:b/>
          <w:spacing w:val="-2"/>
          <w:w w:val="60"/>
          <w:sz w:val="32"/>
        </w:rPr>
        <w:t>Manager_Id.</w:t>
      </w:r>
    </w:p>
    <w:p w14:paraId="7B8CC49F">
      <w:pPr>
        <w:pStyle w:val="9"/>
        <w:spacing w:before="1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2997835" cy="685800"/>
            <wp:effectExtent l="0" t="0" r="0" b="0"/>
            <wp:wrapTopAndBottom/>
            <wp:docPr id="160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103" cy="685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F878B">
      <w:pPr>
        <w:pStyle w:val="9"/>
        <w:rPr>
          <w:rFonts w:ascii="Tahoma"/>
          <w:b/>
          <w:sz w:val="32"/>
        </w:rPr>
      </w:pPr>
    </w:p>
    <w:p w14:paraId="31303EB4">
      <w:pPr>
        <w:pStyle w:val="9"/>
        <w:spacing w:before="108"/>
        <w:rPr>
          <w:rFonts w:ascii="Tahoma"/>
          <w:b/>
          <w:sz w:val="32"/>
        </w:rPr>
      </w:pPr>
    </w:p>
    <w:p w14:paraId="26E8F5C5">
      <w:pPr>
        <w:pStyle w:val="4"/>
        <w:spacing w:before="1"/>
      </w:pPr>
      <w:r>
        <w:rPr>
          <w:spacing w:val="-2"/>
          <w:w w:val="70"/>
        </w:rPr>
        <w:t>OUTPUT:</w:t>
      </w:r>
    </w:p>
    <w:p w14:paraId="0F77D257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1393825" cy="1353185"/>
            <wp:effectExtent l="0" t="0" r="0" b="0"/>
            <wp:wrapTopAndBottom/>
            <wp:docPr id="161" name="Imag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806" cy="1352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F3F97">
      <w:pPr>
        <w:pStyle w:val="9"/>
        <w:spacing w:after="0"/>
        <w:rPr>
          <w:rFonts w:ascii="Tahoma"/>
          <w:b/>
          <w:sz w:val="16"/>
        </w:rPr>
        <w:sectPr>
          <w:pgSz w:w="11910" w:h="16840"/>
          <w:pgMar w:top="1480" w:right="421" w:bottom="280" w:left="992" w:header="720" w:footer="720" w:gutter="0"/>
          <w:cols w:space="720" w:num="1"/>
        </w:sectPr>
      </w:pPr>
    </w:p>
    <w:p w14:paraId="4B751356">
      <w:pPr>
        <w:spacing w:before="79"/>
        <w:ind w:left="0" w:right="568" w:firstLine="0"/>
        <w:jc w:val="center"/>
        <w:rPr>
          <w:rFonts w:ascii="Tahoma"/>
          <w:b/>
          <w:sz w:val="72"/>
        </w:rPr>
      </w:pPr>
      <w:r>
        <w:rPr>
          <w:rFonts w:ascii="Tahoma"/>
          <w:b/>
          <w:w w:val="65"/>
          <w:sz w:val="72"/>
        </w:rPr>
        <w:t>Assignment</w:t>
      </w:r>
      <w:r>
        <w:rPr>
          <w:rFonts w:ascii="Tahoma"/>
          <w:b/>
          <w:spacing w:val="5"/>
          <w:sz w:val="72"/>
        </w:rPr>
        <w:t xml:space="preserve"> </w:t>
      </w:r>
      <w:r>
        <w:rPr>
          <w:rFonts w:ascii="Tahoma"/>
          <w:b/>
          <w:spacing w:val="-10"/>
          <w:w w:val="80"/>
          <w:sz w:val="72"/>
        </w:rPr>
        <w:t>6</w:t>
      </w:r>
    </w:p>
    <w:p w14:paraId="5FCEDA3D">
      <w:pPr>
        <w:pStyle w:val="2"/>
        <w:spacing w:before="293"/>
      </w:pPr>
      <w:r>
        <w:rPr>
          <w:w w:val="65"/>
        </w:rPr>
        <w:t>Updating</w:t>
      </w:r>
      <w:r>
        <w:rPr>
          <w:spacing w:val="7"/>
        </w:rPr>
        <w:t xml:space="preserve"> </w:t>
      </w:r>
      <w:r>
        <w:rPr>
          <w:w w:val="65"/>
        </w:rPr>
        <w:t>Records</w:t>
      </w:r>
      <w:r>
        <w:rPr>
          <w:spacing w:val="2"/>
        </w:rPr>
        <w:t xml:space="preserve"> </w:t>
      </w:r>
      <w:r>
        <w:rPr>
          <w:w w:val="65"/>
        </w:rPr>
        <w:t>(Client_master</w:t>
      </w:r>
      <w:r>
        <w:rPr>
          <w:spacing w:val="7"/>
        </w:rPr>
        <w:t xml:space="preserve"> </w:t>
      </w:r>
      <w:r>
        <w:rPr>
          <w:spacing w:val="-2"/>
          <w:w w:val="65"/>
        </w:rPr>
        <w:t>Table)</w:t>
      </w:r>
    </w:p>
    <w:p w14:paraId="72A70B4C">
      <w:pPr>
        <w:pStyle w:val="11"/>
        <w:numPr>
          <w:ilvl w:val="0"/>
          <w:numId w:val="12"/>
        </w:numPr>
        <w:tabs>
          <w:tab w:val="left" w:pos="578"/>
        </w:tabs>
        <w:spacing w:before="231" w:after="0" w:line="240" w:lineRule="auto"/>
        <w:ind w:left="578" w:right="0" w:hanging="130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Insert</w:t>
      </w:r>
      <w:r>
        <w:rPr>
          <w:rFonts w:ascii="Tahoma"/>
          <w:b/>
          <w:spacing w:val="-2"/>
          <w:sz w:val="32"/>
        </w:rPr>
        <w:t xml:space="preserve"> </w:t>
      </w:r>
      <w:r>
        <w:rPr>
          <w:rFonts w:ascii="Tahoma"/>
          <w:b/>
          <w:w w:val="65"/>
          <w:sz w:val="32"/>
        </w:rPr>
        <w:t>five</w:t>
      </w:r>
      <w:r>
        <w:rPr>
          <w:rFonts w:ascii="Tahoma"/>
          <w:b/>
          <w:spacing w:val="-2"/>
          <w:sz w:val="32"/>
        </w:rPr>
        <w:t xml:space="preserve"> </w:t>
      </w:r>
      <w:r>
        <w:rPr>
          <w:rFonts w:ascii="Tahoma"/>
          <w:b/>
          <w:w w:val="65"/>
          <w:sz w:val="32"/>
        </w:rPr>
        <w:t>records</w:t>
      </w:r>
      <w:r>
        <w:rPr>
          <w:rFonts w:ascii="Tahoma"/>
          <w:b/>
          <w:sz w:val="32"/>
        </w:rPr>
        <w:t xml:space="preserve"> </w:t>
      </w:r>
      <w:r>
        <w:rPr>
          <w:rFonts w:ascii="Tahoma"/>
          <w:b/>
          <w:w w:val="65"/>
          <w:sz w:val="32"/>
        </w:rPr>
        <w:t>into</w:t>
      </w:r>
      <w:r>
        <w:rPr>
          <w:rFonts w:ascii="Tahoma"/>
          <w:b/>
          <w:spacing w:val="-3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4"/>
          <w:sz w:val="32"/>
        </w:rPr>
        <w:t xml:space="preserve"> </w:t>
      </w:r>
      <w:r>
        <w:rPr>
          <w:rFonts w:ascii="Tahoma"/>
          <w:b/>
          <w:w w:val="65"/>
          <w:sz w:val="32"/>
        </w:rPr>
        <w:t>Client_master</w:t>
      </w:r>
      <w:r>
        <w:rPr>
          <w:rFonts w:ascii="Tahoma"/>
          <w:b/>
          <w:spacing w:val="-1"/>
          <w:sz w:val="32"/>
        </w:rPr>
        <w:t xml:space="preserve"> </w:t>
      </w:r>
      <w:r>
        <w:rPr>
          <w:rFonts w:ascii="Tahoma"/>
          <w:b/>
          <w:spacing w:val="-2"/>
          <w:w w:val="65"/>
          <w:sz w:val="32"/>
        </w:rPr>
        <w:t>table.</w:t>
      </w:r>
    </w:p>
    <w:p w14:paraId="5E9D81E5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2823210" cy="438150"/>
            <wp:effectExtent l="0" t="0" r="0" b="0"/>
            <wp:wrapTopAndBottom/>
            <wp:docPr id="162" name="Imag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100" cy="4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B4D0C">
      <w:pPr>
        <w:pStyle w:val="9"/>
        <w:spacing w:before="118"/>
        <w:rPr>
          <w:rFonts w:ascii="Tahoma"/>
          <w:b/>
          <w:sz w:val="32"/>
        </w:rPr>
      </w:pPr>
    </w:p>
    <w:p w14:paraId="2B52FE0E">
      <w:pPr>
        <w:pStyle w:val="4"/>
      </w:pPr>
      <w:r>
        <w:rPr>
          <w:spacing w:val="-2"/>
          <w:w w:val="70"/>
        </w:rPr>
        <w:t>OUTPUT:</w:t>
      </w:r>
    </w:p>
    <w:p w14:paraId="100434A9">
      <w:pPr>
        <w:pStyle w:val="9"/>
        <w:spacing w:before="2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4498340" cy="1276350"/>
            <wp:effectExtent l="0" t="0" r="0" b="0"/>
            <wp:wrapTopAndBottom/>
            <wp:docPr id="163" name="Imag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037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71C61">
      <w:pPr>
        <w:pStyle w:val="9"/>
        <w:rPr>
          <w:rFonts w:ascii="Tahoma"/>
          <w:b/>
          <w:sz w:val="32"/>
        </w:rPr>
      </w:pPr>
    </w:p>
    <w:p w14:paraId="5B0C6A6C">
      <w:pPr>
        <w:pStyle w:val="9"/>
        <w:spacing w:before="35"/>
        <w:rPr>
          <w:rFonts w:ascii="Tahoma"/>
          <w:b/>
          <w:sz w:val="32"/>
        </w:rPr>
      </w:pPr>
    </w:p>
    <w:p w14:paraId="2E9356C2">
      <w:pPr>
        <w:pStyle w:val="11"/>
        <w:numPr>
          <w:ilvl w:val="0"/>
          <w:numId w:val="12"/>
        </w:numPr>
        <w:tabs>
          <w:tab w:val="left" w:pos="645"/>
        </w:tabs>
        <w:spacing w:before="0" w:after="0" w:line="240" w:lineRule="auto"/>
        <w:ind w:left="645" w:right="0" w:hanging="197"/>
        <w:jc w:val="left"/>
        <w:rPr>
          <w:rFonts w:ascii="Tahoma"/>
          <w:b/>
          <w:sz w:val="32"/>
        </w:rPr>
      </w:pPr>
      <w:r>
        <w:rPr>
          <w:rFonts w:ascii="Tahoma"/>
          <w:b/>
          <w:w w:val="65"/>
          <w:sz w:val="32"/>
        </w:rPr>
        <w:t>Find</w:t>
      </w:r>
      <w:r>
        <w:rPr>
          <w:rFonts w:ascii="Tahoma"/>
          <w:b/>
          <w:spacing w:val="-29"/>
          <w:sz w:val="32"/>
        </w:rPr>
        <w:t xml:space="preserve"> </w:t>
      </w:r>
      <w:r>
        <w:rPr>
          <w:rFonts w:ascii="Tahoma"/>
          <w:b/>
          <w:w w:val="65"/>
          <w:sz w:val="32"/>
        </w:rPr>
        <w:t>the</w:t>
      </w:r>
      <w:r>
        <w:rPr>
          <w:rFonts w:ascii="Tahoma"/>
          <w:b/>
          <w:spacing w:val="-28"/>
          <w:sz w:val="32"/>
        </w:rPr>
        <w:t xml:space="preserve"> </w:t>
      </w:r>
      <w:r>
        <w:rPr>
          <w:rFonts w:ascii="Tahoma"/>
          <w:b/>
          <w:w w:val="65"/>
          <w:sz w:val="32"/>
        </w:rPr>
        <w:t>names</w:t>
      </w:r>
      <w:r>
        <w:rPr>
          <w:rFonts w:ascii="Tahoma"/>
          <w:b/>
          <w:spacing w:val="-26"/>
          <w:sz w:val="32"/>
        </w:rPr>
        <w:t xml:space="preserve"> </w:t>
      </w:r>
      <w:r>
        <w:rPr>
          <w:rFonts w:ascii="Tahoma"/>
          <w:b/>
          <w:w w:val="65"/>
          <w:sz w:val="32"/>
        </w:rPr>
        <w:t>of</w:t>
      </w:r>
      <w:r>
        <w:rPr>
          <w:rFonts w:ascii="Tahoma"/>
          <w:b/>
          <w:spacing w:val="-27"/>
          <w:sz w:val="32"/>
        </w:rPr>
        <w:t xml:space="preserve"> </w:t>
      </w:r>
      <w:r>
        <w:rPr>
          <w:rFonts w:ascii="Tahoma"/>
          <w:b/>
          <w:w w:val="65"/>
          <w:sz w:val="32"/>
        </w:rPr>
        <w:t>clients</w:t>
      </w:r>
      <w:r>
        <w:rPr>
          <w:rFonts w:ascii="Tahoma"/>
          <w:b/>
          <w:spacing w:val="-29"/>
          <w:sz w:val="32"/>
        </w:rPr>
        <w:t xml:space="preserve"> </w:t>
      </w:r>
      <w:r>
        <w:rPr>
          <w:rFonts w:ascii="Tahoma"/>
          <w:b/>
          <w:w w:val="65"/>
          <w:sz w:val="32"/>
        </w:rPr>
        <w:t>whose</w:t>
      </w:r>
      <w:r>
        <w:rPr>
          <w:rFonts w:ascii="Tahoma"/>
          <w:b/>
          <w:spacing w:val="-28"/>
          <w:sz w:val="32"/>
        </w:rPr>
        <w:t xml:space="preserve"> </w:t>
      </w:r>
      <w:r>
        <w:rPr>
          <w:rFonts w:ascii="Tahoma"/>
          <w:b/>
          <w:w w:val="65"/>
          <w:sz w:val="32"/>
        </w:rPr>
        <w:t>bal_due</w:t>
      </w:r>
      <w:r>
        <w:rPr>
          <w:rFonts w:ascii="Tahoma"/>
          <w:b/>
          <w:spacing w:val="-27"/>
          <w:sz w:val="32"/>
        </w:rPr>
        <w:t xml:space="preserve"> </w:t>
      </w:r>
      <w:r>
        <w:rPr>
          <w:rFonts w:ascii="Tahoma"/>
          <w:b/>
          <w:w w:val="65"/>
          <w:sz w:val="32"/>
        </w:rPr>
        <w:t>&amp;gt;</w:t>
      </w:r>
      <w:r>
        <w:rPr>
          <w:rFonts w:ascii="Tahoma"/>
          <w:b/>
          <w:spacing w:val="-29"/>
          <w:sz w:val="32"/>
        </w:rPr>
        <w:t xml:space="preserve"> </w:t>
      </w:r>
      <w:r>
        <w:rPr>
          <w:rFonts w:ascii="Tahoma"/>
          <w:b/>
          <w:spacing w:val="-2"/>
          <w:w w:val="65"/>
          <w:sz w:val="32"/>
        </w:rPr>
        <w:t>5000.</w:t>
      </w:r>
    </w:p>
    <w:p w14:paraId="6F0CE846">
      <w:pPr>
        <w:pStyle w:val="9"/>
        <w:spacing w:before="1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2517775" cy="866775"/>
            <wp:effectExtent l="0" t="0" r="0" b="0"/>
            <wp:wrapTopAndBottom/>
            <wp:docPr id="164" name="Imag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550" cy="86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C695E">
      <w:pPr>
        <w:pStyle w:val="9"/>
        <w:spacing w:before="132"/>
        <w:rPr>
          <w:rFonts w:ascii="Tahoma"/>
          <w:b/>
          <w:sz w:val="32"/>
        </w:rPr>
      </w:pPr>
    </w:p>
    <w:p w14:paraId="5D6266EB">
      <w:pPr>
        <w:pStyle w:val="4"/>
        <w:spacing w:before="1"/>
      </w:pPr>
      <w:r>
        <w:rPr>
          <w:spacing w:val="-2"/>
          <w:w w:val="70"/>
        </w:rPr>
        <w:t>OUTPUT:</w:t>
      </w:r>
    </w:p>
    <w:p w14:paraId="17D92949">
      <w:pPr>
        <w:pStyle w:val="9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1388110" cy="741680"/>
            <wp:effectExtent l="0" t="0" r="0" b="0"/>
            <wp:wrapTopAndBottom/>
            <wp:docPr id="165" name="Imag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283" cy="74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8C77C">
      <w:pPr>
        <w:pStyle w:val="11"/>
        <w:numPr>
          <w:ilvl w:val="0"/>
          <w:numId w:val="12"/>
        </w:numPr>
        <w:tabs>
          <w:tab w:val="left" w:pos="650"/>
        </w:tabs>
        <w:spacing w:before="207" w:after="0" w:line="240" w:lineRule="auto"/>
        <w:ind w:left="650" w:right="0" w:hanging="202"/>
        <w:jc w:val="left"/>
        <w:rPr>
          <w:rFonts w:ascii="Tahoma"/>
          <w:b/>
          <w:sz w:val="32"/>
        </w:rPr>
      </w:pPr>
      <w:r>
        <w:rPr>
          <w:rFonts w:ascii="Tahoma"/>
          <w:b/>
          <w:w w:val="60"/>
          <w:sz w:val="32"/>
        </w:rPr>
        <w:t>Change</w:t>
      </w:r>
      <w:r>
        <w:rPr>
          <w:rFonts w:ascii="Tahoma"/>
          <w:b/>
          <w:spacing w:val="10"/>
          <w:sz w:val="32"/>
        </w:rPr>
        <w:t xml:space="preserve"> </w:t>
      </w:r>
      <w:r>
        <w:rPr>
          <w:rFonts w:ascii="Tahoma"/>
          <w:b/>
          <w:w w:val="60"/>
          <w:sz w:val="32"/>
        </w:rPr>
        <w:t>the</w:t>
      </w:r>
      <w:r>
        <w:rPr>
          <w:rFonts w:ascii="Tahoma"/>
          <w:b/>
          <w:spacing w:val="14"/>
          <w:sz w:val="32"/>
        </w:rPr>
        <w:t xml:space="preserve"> </w:t>
      </w:r>
      <w:r>
        <w:rPr>
          <w:rFonts w:ascii="Tahoma"/>
          <w:b/>
          <w:w w:val="60"/>
          <w:sz w:val="32"/>
        </w:rPr>
        <w:t>bal_due</w:t>
      </w:r>
      <w:r>
        <w:rPr>
          <w:rFonts w:ascii="Tahoma"/>
          <w:b/>
          <w:spacing w:val="16"/>
          <w:sz w:val="32"/>
        </w:rPr>
        <w:t xml:space="preserve"> </w:t>
      </w:r>
      <w:r>
        <w:rPr>
          <w:rFonts w:ascii="Tahoma"/>
          <w:b/>
          <w:w w:val="60"/>
          <w:sz w:val="32"/>
        </w:rPr>
        <w:t>of</w:t>
      </w:r>
      <w:r>
        <w:rPr>
          <w:rFonts w:ascii="Tahoma"/>
          <w:b/>
          <w:spacing w:val="10"/>
          <w:sz w:val="32"/>
        </w:rPr>
        <w:t xml:space="preserve"> </w:t>
      </w:r>
      <w:r>
        <w:rPr>
          <w:rFonts w:ascii="Tahoma"/>
          <w:b/>
          <w:w w:val="60"/>
          <w:sz w:val="32"/>
        </w:rPr>
        <w:t>ClientNO</w:t>
      </w:r>
      <w:r>
        <w:rPr>
          <w:rFonts w:ascii="Tahoma"/>
          <w:b/>
          <w:spacing w:val="16"/>
          <w:sz w:val="32"/>
        </w:rPr>
        <w:t xml:space="preserve"> </w:t>
      </w:r>
      <w:r>
        <w:rPr>
          <w:rFonts w:ascii="Tahoma"/>
          <w:b/>
          <w:w w:val="60"/>
          <w:sz w:val="32"/>
        </w:rPr>
        <w:t>&amp;quot;C123&amp;quot;</w:t>
      </w:r>
      <w:r>
        <w:rPr>
          <w:rFonts w:ascii="Tahoma"/>
          <w:b/>
          <w:spacing w:val="11"/>
          <w:sz w:val="32"/>
        </w:rPr>
        <w:t xml:space="preserve"> </w:t>
      </w:r>
      <w:r>
        <w:rPr>
          <w:rFonts w:ascii="Tahoma"/>
          <w:b/>
          <w:w w:val="60"/>
          <w:sz w:val="32"/>
        </w:rPr>
        <w:t>to</w:t>
      </w:r>
      <w:r>
        <w:rPr>
          <w:rFonts w:ascii="Tahoma"/>
          <w:b/>
          <w:spacing w:val="15"/>
          <w:sz w:val="32"/>
        </w:rPr>
        <w:t xml:space="preserve"> </w:t>
      </w:r>
      <w:r>
        <w:rPr>
          <w:rFonts w:ascii="Tahoma"/>
          <w:b/>
          <w:w w:val="60"/>
          <w:sz w:val="32"/>
        </w:rPr>
        <w:t>Rs.</w:t>
      </w:r>
      <w:r>
        <w:rPr>
          <w:rFonts w:ascii="Tahoma"/>
          <w:b/>
          <w:spacing w:val="16"/>
          <w:sz w:val="32"/>
        </w:rPr>
        <w:t xml:space="preserve"> </w:t>
      </w:r>
      <w:r>
        <w:rPr>
          <w:rFonts w:ascii="Tahoma"/>
          <w:b/>
          <w:spacing w:val="-2"/>
          <w:w w:val="60"/>
          <w:sz w:val="32"/>
        </w:rPr>
        <w:t>5100.</w:t>
      </w:r>
    </w:p>
    <w:p w14:paraId="235CF249">
      <w:pPr>
        <w:pStyle w:val="9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137160</wp:posOffset>
            </wp:positionV>
            <wp:extent cx="2630170" cy="800100"/>
            <wp:effectExtent l="0" t="0" r="0" b="0"/>
            <wp:wrapTopAndBottom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32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2CAB0">
      <w:pPr>
        <w:pStyle w:val="9"/>
        <w:spacing w:after="0"/>
        <w:rPr>
          <w:rFonts w:ascii="Tahoma"/>
          <w:b/>
          <w:sz w:val="15"/>
        </w:rPr>
        <w:sectPr>
          <w:pgSz w:w="11910" w:h="16840"/>
          <w:pgMar w:top="1340" w:right="421" w:bottom="280" w:left="992" w:header="720" w:footer="720" w:gutter="0"/>
          <w:cols w:space="720" w:num="1"/>
        </w:sectPr>
      </w:pPr>
    </w:p>
    <w:p w14:paraId="0BD0FC30">
      <w:pPr>
        <w:spacing w:before="81"/>
        <w:ind w:left="448" w:right="0" w:firstLine="0"/>
        <w:jc w:val="left"/>
        <w:rPr>
          <w:rFonts w:ascii="Tahoma"/>
          <w:b/>
          <w:sz w:val="32"/>
        </w:rPr>
      </w:pPr>
      <w:r>
        <w:rPr>
          <w:rFonts w:ascii="Tahoma"/>
          <w:b/>
          <w:spacing w:val="-2"/>
          <w:w w:val="70"/>
          <w:sz w:val="32"/>
        </w:rPr>
        <w:t>OUTPUT:</w:t>
      </w:r>
    </w:p>
    <w:p w14:paraId="2306B485">
      <w:pPr>
        <w:pStyle w:val="9"/>
        <w:spacing w:before="2"/>
        <w:rPr>
          <w:rFonts w:ascii="Tahoma"/>
          <w:b/>
          <w:sz w:val="16"/>
        </w:rPr>
      </w:pPr>
      <w:r>
        <w:rPr>
          <w:rFonts w:ascii="Tahoma"/>
          <w:b/>
          <w:sz w:val="16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4504055" cy="709930"/>
            <wp:effectExtent l="0" t="0" r="0" b="0"/>
            <wp:wrapTopAndBottom/>
            <wp:docPr id="167" name="Imag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786" cy="71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right="421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642" w:hanging="195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44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5" w:hanging="19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10" w:hanging="19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5" w:hanging="19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1" w:hanging="19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6" w:hanging="19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1" w:hanging="19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7" w:hanging="19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2" w:hanging="195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683" w:hanging="235"/>
        <w:jc w:val="left"/>
      </w:pPr>
      <w:rPr>
        <w:rFonts w:hint="default"/>
        <w:spacing w:val="-3"/>
        <w:w w:val="8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1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2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3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5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6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7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9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0" w:hanging="235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8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o"/>
      <w:lvlJc w:val="left"/>
      <w:pPr>
        <w:ind w:left="613" w:hanging="16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7" w:hanging="1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4" w:hanging="1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1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9" w:hanging="1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1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3" w:hanging="1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1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165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6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645" w:hanging="197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44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5" w:hanging="19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10" w:hanging="19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5" w:hanging="19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1" w:hanging="19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6" w:hanging="19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1" w:hanging="19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7" w:hanging="19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2" w:hanging="197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28" w:hanging="1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5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7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4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9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3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18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28" w:hanging="1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4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7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4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9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3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180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582" w:hanging="135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4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1" w:hanging="1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2" w:hanging="1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3" w:hanging="1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5" w:hanging="1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6" w:hanging="1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27" w:hanging="1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1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0" w:hanging="135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"/>
      <w:lvlJc w:val="left"/>
      <w:pPr>
        <w:ind w:left="658" w:hanging="2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3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6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9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3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6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9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3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6" w:hanging="210"/>
      </w:pPr>
      <w:rPr>
        <w:rFonts w:hint="default"/>
        <w:lang w:val="en-US" w:eastAsia="en-US" w:bidi="ar-SA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582" w:hanging="135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4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1" w:hanging="1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2" w:hanging="1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3" w:hanging="1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5" w:hanging="1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36" w:hanging="1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27" w:hanging="1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1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0" w:hanging="135"/>
      </w:pPr>
      <w:rPr>
        <w:rFonts w:hint="default"/>
        <w:lang w:val="en-US" w:eastAsia="en-US" w:bidi="ar-SA"/>
      </w:rPr>
    </w:lvl>
  </w:abstractNum>
  <w:abstractNum w:abstractNumId="11">
    <w:nsid w:val="72183CF9"/>
    <w:multiLevelType w:val="multilevel"/>
    <w:tmpl w:val="72183CF9"/>
    <w:lvl w:ilvl="0" w:tentative="0">
      <w:start w:val="11"/>
      <w:numFmt w:val="decimal"/>
      <w:lvlText w:val="%1."/>
      <w:lvlJc w:val="left"/>
      <w:pPr>
        <w:ind w:left="748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5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0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1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6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1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7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2" w:hanging="30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B26D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48"/>
      <w:outlineLvl w:val="1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12"/>
      <w:ind w:left="298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ind w:left="448"/>
      <w:outlineLvl w:val="3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9"/>
      <w:ind w:left="3865"/>
      <w:outlineLvl w:val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22"/>
      <w:ind w:left="448" w:hanging="298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657" w:hanging="209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jpeg"/><Relationship Id="rId98" Type="http://schemas.openxmlformats.org/officeDocument/2006/relationships/image" Target="media/image93.jpeg"/><Relationship Id="rId97" Type="http://schemas.openxmlformats.org/officeDocument/2006/relationships/image" Target="media/image92.jpeg"/><Relationship Id="rId96" Type="http://schemas.openxmlformats.org/officeDocument/2006/relationships/image" Target="media/image91.jpeg"/><Relationship Id="rId95" Type="http://schemas.openxmlformats.org/officeDocument/2006/relationships/image" Target="media/image90.jpeg"/><Relationship Id="rId94" Type="http://schemas.openxmlformats.org/officeDocument/2006/relationships/image" Target="media/image89.jpeg"/><Relationship Id="rId93" Type="http://schemas.openxmlformats.org/officeDocument/2006/relationships/image" Target="media/image88.jpeg"/><Relationship Id="rId92" Type="http://schemas.openxmlformats.org/officeDocument/2006/relationships/image" Target="media/image87.jpeg"/><Relationship Id="rId91" Type="http://schemas.openxmlformats.org/officeDocument/2006/relationships/image" Target="media/image86.jpeg"/><Relationship Id="rId90" Type="http://schemas.openxmlformats.org/officeDocument/2006/relationships/image" Target="media/image85.jpeg"/><Relationship Id="rId9" Type="http://schemas.openxmlformats.org/officeDocument/2006/relationships/image" Target="media/image4.jpeg"/><Relationship Id="rId89" Type="http://schemas.openxmlformats.org/officeDocument/2006/relationships/image" Target="media/image84.jpeg"/><Relationship Id="rId88" Type="http://schemas.openxmlformats.org/officeDocument/2006/relationships/image" Target="media/image83.jpeg"/><Relationship Id="rId87" Type="http://schemas.openxmlformats.org/officeDocument/2006/relationships/image" Target="media/image82.jpeg"/><Relationship Id="rId86" Type="http://schemas.openxmlformats.org/officeDocument/2006/relationships/image" Target="media/image81.jpeg"/><Relationship Id="rId85" Type="http://schemas.openxmlformats.org/officeDocument/2006/relationships/image" Target="media/image80.jpeg"/><Relationship Id="rId84" Type="http://schemas.openxmlformats.org/officeDocument/2006/relationships/image" Target="media/image79.jpeg"/><Relationship Id="rId83" Type="http://schemas.openxmlformats.org/officeDocument/2006/relationships/image" Target="media/image78.jpeg"/><Relationship Id="rId82" Type="http://schemas.openxmlformats.org/officeDocument/2006/relationships/image" Target="media/image77.jpeg"/><Relationship Id="rId81" Type="http://schemas.openxmlformats.org/officeDocument/2006/relationships/image" Target="media/image76.jpeg"/><Relationship Id="rId80" Type="http://schemas.openxmlformats.org/officeDocument/2006/relationships/image" Target="media/image75.jpeg"/><Relationship Id="rId8" Type="http://schemas.openxmlformats.org/officeDocument/2006/relationships/image" Target="media/image3.png"/><Relationship Id="rId79" Type="http://schemas.openxmlformats.org/officeDocument/2006/relationships/image" Target="media/image74.jpeg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jpeg"/><Relationship Id="rId75" Type="http://schemas.openxmlformats.org/officeDocument/2006/relationships/image" Target="media/image70.jpeg"/><Relationship Id="rId74" Type="http://schemas.openxmlformats.org/officeDocument/2006/relationships/image" Target="media/image69.jpeg"/><Relationship Id="rId73" Type="http://schemas.openxmlformats.org/officeDocument/2006/relationships/image" Target="media/image68.jpeg"/><Relationship Id="rId72" Type="http://schemas.openxmlformats.org/officeDocument/2006/relationships/image" Target="media/image67.jpeg"/><Relationship Id="rId71" Type="http://schemas.openxmlformats.org/officeDocument/2006/relationships/image" Target="media/image66.jpeg"/><Relationship Id="rId70" Type="http://schemas.openxmlformats.org/officeDocument/2006/relationships/image" Target="media/image65.jpeg"/><Relationship Id="rId7" Type="http://schemas.openxmlformats.org/officeDocument/2006/relationships/image" Target="media/image2.png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jpeg"/><Relationship Id="rId66" Type="http://schemas.openxmlformats.org/officeDocument/2006/relationships/image" Target="media/image61.jpeg"/><Relationship Id="rId65" Type="http://schemas.openxmlformats.org/officeDocument/2006/relationships/image" Target="media/image60.jpeg"/><Relationship Id="rId64" Type="http://schemas.openxmlformats.org/officeDocument/2006/relationships/image" Target="media/image59.jpe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image" Target="media/image1.pn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1" Type="http://schemas.openxmlformats.org/officeDocument/2006/relationships/fontTable" Target="fontTable.xml"/><Relationship Id="rId120" Type="http://schemas.openxmlformats.org/officeDocument/2006/relationships/numbering" Target="numbering.xml"/><Relationship Id="rId12" Type="http://schemas.openxmlformats.org/officeDocument/2006/relationships/image" Target="media/image7.jpeg"/><Relationship Id="rId119" Type="http://schemas.openxmlformats.org/officeDocument/2006/relationships/customXml" Target="../customXml/item1.xml"/><Relationship Id="rId118" Type="http://schemas.openxmlformats.org/officeDocument/2006/relationships/image" Target="media/image113.jpeg"/><Relationship Id="rId117" Type="http://schemas.openxmlformats.org/officeDocument/2006/relationships/image" Target="media/image112.jpeg"/><Relationship Id="rId116" Type="http://schemas.openxmlformats.org/officeDocument/2006/relationships/image" Target="media/image111.jpeg"/><Relationship Id="rId115" Type="http://schemas.openxmlformats.org/officeDocument/2006/relationships/image" Target="media/image110.jpeg"/><Relationship Id="rId114" Type="http://schemas.openxmlformats.org/officeDocument/2006/relationships/image" Target="media/image109.jpeg"/><Relationship Id="rId113" Type="http://schemas.openxmlformats.org/officeDocument/2006/relationships/image" Target="media/image108.jpeg"/><Relationship Id="rId112" Type="http://schemas.openxmlformats.org/officeDocument/2006/relationships/image" Target="media/image107.jpeg"/><Relationship Id="rId111" Type="http://schemas.openxmlformats.org/officeDocument/2006/relationships/image" Target="media/image106.jpeg"/><Relationship Id="rId110" Type="http://schemas.openxmlformats.org/officeDocument/2006/relationships/image" Target="media/image105.jpeg"/><Relationship Id="rId11" Type="http://schemas.openxmlformats.org/officeDocument/2006/relationships/image" Target="media/image6.jpeg"/><Relationship Id="rId109" Type="http://schemas.openxmlformats.org/officeDocument/2006/relationships/image" Target="media/image104.jpeg"/><Relationship Id="rId108" Type="http://schemas.openxmlformats.org/officeDocument/2006/relationships/image" Target="media/image103.jpeg"/><Relationship Id="rId107" Type="http://schemas.openxmlformats.org/officeDocument/2006/relationships/image" Target="media/image102.jpeg"/><Relationship Id="rId106" Type="http://schemas.openxmlformats.org/officeDocument/2006/relationships/image" Target="media/image101.jpeg"/><Relationship Id="rId105" Type="http://schemas.openxmlformats.org/officeDocument/2006/relationships/image" Target="media/image100.jpeg"/><Relationship Id="rId104" Type="http://schemas.openxmlformats.org/officeDocument/2006/relationships/image" Target="media/image99.jpeg"/><Relationship Id="rId103" Type="http://schemas.openxmlformats.org/officeDocument/2006/relationships/image" Target="media/image98.jpeg"/><Relationship Id="rId102" Type="http://schemas.openxmlformats.org/officeDocument/2006/relationships/image" Target="media/image97.jpeg"/><Relationship Id="rId101" Type="http://schemas.openxmlformats.org/officeDocument/2006/relationships/image" Target="media/image96.jpeg"/><Relationship Id="rId100" Type="http://schemas.openxmlformats.org/officeDocument/2006/relationships/image" Target="media/image95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2026-04-02T16:00:00Z</dcterms:created>
  <dc:creator>VANSH TANWAR</dc:creator>
  <cp:lastModifiedBy>Vansh Rajput</cp:lastModifiedBy>
  <dcterms:modified xsi:type="dcterms:W3CDTF">2026-04-02T16:02:25Z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LastSaved">
    <vt:filetime>2026-04-02T00:00:00Z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1033-12.2.0.23196</vt:lpwstr>
  </property>
  <property fmtid="{D5CDD505-2E9C-101B-9397-08002B2CF9AE}" pid="6" name="ICV">
    <vt:lpwstr>F0CF73D02DF640CF8C2944B817059FF6_13</vt:lpwstr>
  </property>
</Properties>
</file>